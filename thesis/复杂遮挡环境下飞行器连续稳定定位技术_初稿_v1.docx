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A236C9">
      <w:pPr>
        <w:pStyle w:val="3"/>
        <w:jc w:val="center"/>
      </w:pPr>
      <w:r>
        <w:t>复杂遮挡环境下飞行器连续稳定定位技术</w:t>
      </w:r>
    </w:p>
    <w:p w14:paraId="5135F227">
      <w:pPr>
        <w:spacing w:line="300" w:lineRule="auto"/>
        <w:ind w:firstLine="440"/>
      </w:pPr>
      <w:r>
        <w:rPr>
          <w:rFonts w:ascii="Times New Roman" w:hAnsi="Times New Roman" w:eastAsia="宋体"/>
          <w:sz w:val="22"/>
        </w:rPr>
        <w:t>作者：李志成</w:t>
      </w:r>
    </w:p>
    <w:p w14:paraId="299A2EA9">
      <w:pPr>
        <w:spacing w:line="300" w:lineRule="auto"/>
        <w:ind w:firstLine="440"/>
      </w:pPr>
      <w:r>
        <w:rPr>
          <w:rFonts w:ascii="Times New Roman" w:hAnsi="Times New Roman" w:eastAsia="宋体"/>
          <w:sz w:val="22"/>
        </w:rPr>
        <w:t>指导教师：陈汉</w:t>
      </w:r>
    </w:p>
    <w:p w14:paraId="42008565">
      <w:pPr>
        <w:spacing w:line="300" w:lineRule="auto"/>
        <w:ind w:firstLine="440"/>
      </w:pPr>
      <w:r>
        <w:rPr>
          <w:rFonts w:ascii="Times New Roman" w:hAnsi="Times New Roman" w:eastAsia="宋体"/>
          <w:sz w:val="22"/>
        </w:rPr>
        <w:t>单位：无人系统研究院</w:t>
      </w:r>
    </w:p>
    <w:p w14:paraId="176F8690">
      <w:pPr>
        <w:spacing w:line="300" w:lineRule="auto"/>
        <w:ind w:firstLine="440"/>
      </w:pPr>
      <w:r>
        <w:rPr>
          <w:rFonts w:ascii="Times New Roman" w:hAnsi="Times New Roman" w:eastAsia="宋体"/>
          <w:sz w:val="22"/>
        </w:rPr>
        <w:t>论文类型：本科毕业设计（论文）</w:t>
      </w:r>
    </w:p>
    <w:p w14:paraId="1F140224">
      <w:pPr>
        <w:spacing w:line="300" w:lineRule="auto"/>
        <w:ind w:firstLine="440"/>
      </w:pPr>
      <w:r>
        <w:rPr>
          <w:rFonts w:ascii="Times New Roman" w:hAnsi="Times New Roman" w:eastAsia="宋体"/>
          <w:sz w:val="22"/>
        </w:rPr>
        <w:t>英文题目：Continuous and Stable Positioning Technology for UAVs in Complex Occlusion Environments</w:t>
      </w:r>
    </w:p>
    <w:p w14:paraId="28390D62">
      <w:pPr>
        <w:pStyle w:val="4"/>
      </w:pPr>
      <w:r>
        <w:t>摘要</w:t>
      </w:r>
    </w:p>
    <w:p w14:paraId="12B3E6E5">
      <w:pPr>
        <w:spacing w:line="300" w:lineRule="auto"/>
        <w:ind w:firstLine="440"/>
      </w:pPr>
      <w:r>
        <w:rPr>
          <w:rFonts w:ascii="Times New Roman" w:hAnsi="Times New Roman" w:eastAsia="宋体"/>
          <w:sz w:val="22"/>
        </w:rPr>
        <w:t>复杂遮挡环境下的无人机定位容易受到全球导航卫星系统（Global Navigation Satellite System，GNSS）信号遮挡、多径误差、视觉/激光里程计漂移以及惯性器件零偏累积等因素影响。单一定位源难以同时满足连续性、精度和鲁棒性要求，尤其在城市峡谷、林下遮挡和临时信号中断等场景中，定位误差可能在短时间内迅速放大，进而影响飞行器自主导航与任务执行安全。针对上述问题，本文围绕“复杂遮挡环境下飞行器连续稳定定位”这一目标，研究并实现了一种基于扩展卡尔曼滤波（Extended Kalman Filter，EKF）的多源定位融合方法。</w:t>
      </w:r>
    </w:p>
    <w:p w14:paraId="74BA6D9D">
      <w:pPr>
        <w:spacing w:line="300" w:lineRule="auto"/>
        <w:ind w:firstLine="440"/>
      </w:pPr>
      <w:r>
        <w:rPr>
          <w:rFonts w:ascii="Times New Roman" w:hAnsi="Times New Roman" w:eastAsia="宋体"/>
          <w:sz w:val="22"/>
        </w:rPr>
        <w:t>本文首先建立了以惯性测量单元（Inertial Measurement Unit，IMU）为预测输入，以里程计（可对应视觉里程计、激光里程计或 MAVROS 局部里程计）和 GNSS 为观测输入的误差状态 EKF 模型。系统名义状态由位置、姿态四元数、速度、陀螺仪零偏和加速度计零偏组成，误差状态由位置误差、姿态小角度误差、速度误差及两类零偏误差组成。其次，针对多源传感器频率不一致和时间戳异步问题，本文在 ROS1 Noetic 环境下构建了 IMU 高频预测、里程计事件触发更新和 GNSS 低频位置更新的多速率融合框架，并通过 IMU 历史缓存回退与重传播实现观测时刻对齐。再次，针对 GNSS 离群、里程计坐标跳变等异常情况，本文设计了基于新息序列、马氏距离/NIS 门限、运动一致性和传感器健康评分的自适应观测管理机制，在异常发生时通过放大观测噪声协方差或拒绝离群观测实现软隔离。最后，针对运动中初始化和 GNSS/map 坐标对齐问题，本文采用短窗口 GNSS-里程计配对样本估计 yaw 与平移关系，为绝对观测引导的快速初始化提供工程化实现。</w:t>
      </w:r>
    </w:p>
    <w:p w14:paraId="4715A963">
      <w:pPr>
        <w:spacing w:line="300" w:lineRule="auto"/>
        <w:ind w:firstLine="440"/>
      </w:pPr>
      <w:r>
        <w:rPr>
          <w:rFonts w:ascii="Times New Roman" w:hAnsi="Times New Roman" w:eastAsia="宋体"/>
          <w:sz w:val="22"/>
        </w:rPr>
        <w:t xml:space="preserve">实验部分基于 ROS bag 回放与自动 benchmark 完成。健康数据 </w:t>
      </w:r>
      <w:r>
        <w:rPr>
          <w:rFonts w:ascii="Consolas" w:hAnsi="Consolas" w:eastAsia="Consolas"/>
          <w:sz w:val="22"/>
        </w:rPr>
        <w:t>all_gps.bag</w:t>
      </w:r>
      <w:r>
        <w:rPr>
          <w:rFonts w:ascii="Times New Roman" w:hAnsi="Times New Roman" w:eastAsia="宋体"/>
          <w:sz w:val="22"/>
        </w:rPr>
        <w:t xml:space="preserve"> 实验表明，弱 GNSS 融合方案可将 EKF 与 odom 的 95% 分位误差由 0.1567 m 降至 0.1450 m，将 EKF 与对齐 GNSS 的 95% 分位误差由 0.1615 m 降至 0.1481 m，且 reset 次数为 0。异常数据 </w:t>
      </w:r>
      <w:r>
        <w:rPr>
          <w:rFonts w:ascii="Consolas" w:hAnsi="Consolas" w:eastAsia="Consolas"/>
          <w:sz w:val="22"/>
        </w:rPr>
        <w:t>new_data.bag</w:t>
      </w:r>
      <w:r>
        <w:rPr>
          <w:rFonts w:ascii="Times New Roman" w:hAnsi="Times New Roman" w:eastAsia="宋体"/>
          <w:sz w:val="22"/>
        </w:rPr>
        <w:t xml:space="preserve"> 实验表明，在原始里程计存在 4 次坐标跳变、GNSS 与局部坐标存在明显系统偏差时，本文方法能够触发 4 次 odom 重对齐，保持 reset 次数为 0，EKF 最大单步位移约 0.127 m，并自动拒绝约 112 次异常 GNSS 更新。实验结果说明，本文方法能够在健康观测下保持较高位置一致性，在异常观测下保持输出连续性和工程可用性。</w:t>
      </w:r>
    </w:p>
    <w:p w14:paraId="5076D401">
      <w:pPr>
        <w:spacing w:line="300" w:lineRule="auto"/>
        <w:ind w:firstLine="440"/>
      </w:pPr>
      <w:r>
        <w:rPr>
          <w:rFonts w:ascii="Times New Roman" w:hAnsi="Times New Roman" w:eastAsia="宋体"/>
          <w:sz w:val="22"/>
        </w:rPr>
        <w:t>关键词：复杂遮挡环境；无人机定位；扩展卡尔曼滤波；GNSS；IMU；里程计；新息监测；自适应融合</w:t>
      </w:r>
    </w:p>
    <w:p w14:paraId="65327E82">
      <w:pPr>
        <w:pStyle w:val="4"/>
      </w:pPr>
      <w:r>
        <w:t>Abstract</w:t>
      </w:r>
    </w:p>
    <w:p w14:paraId="777C69AF">
      <w:pPr>
        <w:spacing w:line="300" w:lineRule="auto"/>
        <w:ind w:firstLine="440"/>
      </w:pPr>
      <w:r>
        <w:rPr>
          <w:rFonts w:ascii="Times New Roman" w:hAnsi="Times New Roman" w:eastAsia="宋体"/>
          <w:sz w:val="22"/>
        </w:rPr>
        <w:t>Positioning of unmanned aerial vehicles in complex occlusion environments is strongly affected by GNSS blockage, multipath errors, odometry drift and inertial sensor bias. A single positioning source is usually unable to provide accuracy, continuity and robustness at the same time. To address this problem, this thesis studies a multi-source positioning fusion method based on the Extended Kalman Filter (EKF). The proposed system uses IMU measurements for high-rate prediction, odometry measurements for pose correction, and GNSS measurements as low-rate absolute position constraints.</w:t>
      </w:r>
    </w:p>
    <w:p w14:paraId="18AF843F">
      <w:pPr>
        <w:spacing w:line="300" w:lineRule="auto"/>
        <w:ind w:firstLine="440"/>
      </w:pPr>
      <w:r>
        <w:rPr>
          <w:rFonts w:ascii="Times New Roman" w:hAnsi="Times New Roman" w:eastAsia="宋体"/>
          <w:sz w:val="22"/>
        </w:rPr>
        <w:t>The nominal state contains position, quaternion attitude, velocity, gyroscope bias and accelerometer bias. The error state contains position error, small-angle attitude error, velocity error and bias errors. A multi-rate asynchronous fusion framework is implemented in ROS1 Noetic. IMU propagation is executed at high frequency, while odometry and GNSS updates are triggered by observation events. To improve robustness, innovation-based health monitoring, Mahalanobis/NIS gating, motion consistency checking and adaptive observation covariance scaling are introduced. Abnormal measurements are weakened or rejected instead of directly resetting the filter. For motion initialization and GNSS/map alignment, a short-window yaw and translation alignment method is used to provide a practical implementation of absolute-observation-guided initialization.</w:t>
      </w:r>
    </w:p>
    <w:p w14:paraId="7CB63F19">
      <w:pPr>
        <w:spacing w:line="300" w:lineRule="auto"/>
        <w:ind w:firstLine="440"/>
      </w:pPr>
      <w:r>
        <w:rPr>
          <w:rFonts w:ascii="Times New Roman" w:hAnsi="Times New Roman" w:eastAsia="宋体"/>
          <w:sz w:val="22"/>
        </w:rPr>
        <w:t xml:space="preserve">Experiments are carried out with ROS bag replay and automatic benchmark scripts. On the healthy </w:t>
      </w:r>
      <w:r>
        <w:rPr>
          <w:rFonts w:ascii="Consolas" w:hAnsi="Consolas" w:eastAsia="Consolas"/>
          <w:sz w:val="22"/>
        </w:rPr>
        <w:t>all_gps.bag</w:t>
      </w:r>
      <w:r>
        <w:rPr>
          <w:rFonts w:ascii="Times New Roman" w:hAnsi="Times New Roman" w:eastAsia="宋体"/>
          <w:sz w:val="22"/>
        </w:rPr>
        <w:t xml:space="preserve"> dataset, weak GNSS fusion reduces the 95th percentile EKF-odom error from 0.1567 m to 0.1450 m and the aligned GNSS error from 0.1615 m to 0.1481 m, with zero reset. On the abnormal </w:t>
      </w:r>
      <w:r>
        <w:rPr>
          <w:rFonts w:ascii="Consolas" w:hAnsi="Consolas" w:eastAsia="Consolas"/>
          <w:sz w:val="22"/>
        </w:rPr>
        <w:t>new_data.bag</w:t>
      </w:r>
      <w:r>
        <w:rPr>
          <w:rFonts w:ascii="Times New Roman" w:hAnsi="Times New Roman" w:eastAsia="宋体"/>
          <w:sz w:val="22"/>
        </w:rPr>
        <w:t xml:space="preserve"> dataset, where odometry has four coordinate jumps and GNSS has obvious systematic bias, the proposed method triggers four odometry realignments, keeps zero reset, maintains a maximum EKF step of about 0.127 m, and rejects about 112 abnormal GNSS updates. The results show that the proposed method can maintain high consistency under healthy observations and preserve trajectory continuity under abnormal observations.</w:t>
      </w:r>
    </w:p>
    <w:p w14:paraId="24446120">
      <w:pPr>
        <w:spacing w:line="300" w:lineRule="auto"/>
        <w:ind w:firstLine="440"/>
      </w:pPr>
      <w:r>
        <w:rPr>
          <w:rFonts w:ascii="Times New Roman" w:hAnsi="Times New Roman" w:eastAsia="宋体"/>
          <w:sz w:val="22"/>
        </w:rPr>
        <w:t>Key words: UAV positioning; complex occlusion environment; Extended Kalman Filter; GNSS; IMU; odometry; innovation monitoring; adaptive fusion</w:t>
      </w:r>
    </w:p>
    <w:p w14:paraId="2E8F4C9E">
      <w:pPr>
        <w:pStyle w:val="3"/>
        <w:jc w:val="left"/>
      </w:pPr>
      <w:r>
        <w:t>第一章 绪论</w:t>
      </w:r>
    </w:p>
    <w:p w14:paraId="72CD29A1">
      <w:pPr>
        <w:pStyle w:val="4"/>
      </w:pPr>
      <w:r>
        <w:t>1.1 研究背景与意义</w:t>
      </w:r>
    </w:p>
    <w:p w14:paraId="4431A28F">
      <w:pPr>
        <w:spacing w:line="300" w:lineRule="auto"/>
        <w:ind w:firstLine="440"/>
      </w:pPr>
      <w:r>
        <w:rPr>
          <w:rFonts w:ascii="Times New Roman" w:hAnsi="Times New Roman" w:eastAsia="宋体"/>
          <w:sz w:val="22"/>
        </w:rPr>
        <w:t>无人机具有机动灵活、部署便捷和作业成本低等特点，已在城市巡检、应急救援、农林作业、低空测绘和自主运输等领域得到广泛应用。随着任务场景从开阔区域逐渐扩展到高楼林立城区、树林遮挡区域、桥洞附近以及灾后复杂环境，定位系统面临的外部条件明显恶化。传统依赖 GNSS 的定位方式在开阔环境中能够提供较稳定的全局位置，但在复杂遮挡环境中易出现信号中断、可见卫星数减少、多径反射和定位跳变等问题。当 GNSS 观测长期不可用或短时产生米级离群误差时，飞行器若缺少可靠的冗余定位源，可能出现轨迹发散、控制输入异常甚至任务中断。</w:t>
      </w:r>
    </w:p>
    <w:p w14:paraId="05F4AED5">
      <w:pPr>
        <w:spacing w:line="300" w:lineRule="auto"/>
        <w:ind w:firstLine="440"/>
      </w:pPr>
      <w:r>
        <w:rPr>
          <w:rFonts w:ascii="Times New Roman" w:hAnsi="Times New Roman" w:eastAsia="宋体"/>
          <w:sz w:val="22"/>
        </w:rPr>
        <w:t>IMU 能以较高频率输出角速度和线加速度，是飞行器短时间运动预测的重要信息来源。然而，低成本 IMU 存在零偏、随机游走和积分漂移，仅依赖惯性递推会使位置误差随时间快速累积。视觉里程计、激光里程计或 MAVROS 局部里程计能够提供较平滑的相对运动信息，在 GNSS 缺失时可以弥补纯惯性递推的漂移，但这类相对定位源也可能受到纹理缺失、光照变化、运动模糊、点云退化和局部坐标系跳变等因素影响。由此可见，复杂遮挡环境下的连续稳定定位问题本质上是多源异构观测在不确定可靠性条件下的状态估计问题。</w:t>
      </w:r>
    </w:p>
    <w:p w14:paraId="0DBA2FAD">
      <w:pPr>
        <w:spacing w:line="300" w:lineRule="auto"/>
        <w:ind w:firstLine="440"/>
      </w:pPr>
      <w:r>
        <w:rPr>
          <w:rFonts w:ascii="Times New Roman" w:hAnsi="Times New Roman" w:eastAsia="宋体"/>
          <w:sz w:val="22"/>
        </w:rPr>
        <w:t>扩展卡尔曼滤波（Extended Kalman Filter，EKF）能够在非线性系统中通过状态预测、观测线性化和协方差传播实现递推估计，是 GNSS/INS、视觉惯性融合和移动机器人定位中常用的融合框架。与单一传感器方案相比，多源 EKF 能够利用 IMU 的高频连续性、里程计的局部平滑性和 GNSS 的全局约束性，在理论上具备更好的互补性。但在真实复杂环境中，EKF 的性能高度依赖观测质量和噪声协方差设置。一旦异常观测被滤波器错误信任，卡尔曼增益会将状态拉向错误位置，导致融合结果比单一健康传感器更差。因此，复杂遮挡环境下不仅需要“融合”，更需要“有选择、有权重、有健康判断地融合”。</w:t>
      </w:r>
    </w:p>
    <w:p w14:paraId="5C810D7A">
      <w:pPr>
        <w:spacing w:line="300" w:lineRule="auto"/>
        <w:ind w:firstLine="440"/>
      </w:pPr>
      <w:r>
        <w:rPr>
          <w:rFonts w:ascii="Times New Roman" w:hAnsi="Times New Roman" w:eastAsia="宋体"/>
          <w:sz w:val="22"/>
        </w:rPr>
        <w:t>本文研究具有以下意义。第一，面向城市峡谷和林下遮挡等低空应用瓶颈，构建能够在 GNSS 不稳定条件下持续输出位姿的融合定位框架，有助于提高无人机复杂环境自主作业能力。第二，面向应急救援和灾后勘察任务，提升系统在观测源异常时的连续定位能力，可降低任务中断和飞行安全风险。第三，面向农林作业和巡检场景，利用 GNSS、IMU 与里程计互补特性，有助于降低对高成本导航设备的依赖。第四，从工程实现角度，本文在 ROS1 Noetic 平台上完成算法集成、可视化和自动评估，为后续实机验证和参数固化提供基础。</w:t>
      </w:r>
    </w:p>
    <w:p w14:paraId="265F202D">
      <w:pPr>
        <w:pStyle w:val="4"/>
      </w:pPr>
      <w:r>
        <w:t>1.2 国内外研究现状</w:t>
      </w:r>
    </w:p>
    <w:p w14:paraId="28DF0F5E">
      <w:pPr>
        <w:spacing w:line="300" w:lineRule="auto"/>
        <w:ind w:firstLine="440"/>
      </w:pPr>
      <w:r>
        <w:rPr>
          <w:rFonts w:ascii="Times New Roman" w:hAnsi="Times New Roman" w:eastAsia="宋体"/>
          <w:sz w:val="22"/>
        </w:rPr>
        <w:t>围绕多传感器融合与复杂环境定位，国内外研究主要集中在 EKF 融合框架、多速率异步数据处理、无人机/移动平台融合定位以及异常观测处理等方面。</w:t>
      </w:r>
    </w:p>
    <w:p w14:paraId="61864ED2">
      <w:pPr>
        <w:spacing w:line="300" w:lineRule="auto"/>
        <w:ind w:firstLine="440"/>
      </w:pPr>
      <w:r>
        <w:rPr>
          <w:rFonts w:ascii="Times New Roman" w:hAnsi="Times New Roman" w:eastAsia="宋体"/>
          <w:sz w:val="22"/>
        </w:rPr>
        <w:t>在多传感器融合与 EKF 通用框架方面，Simanek 等人（2015）对移动机器人数据融合中的 EKF 估计架构进行了系统评估，指出基于非线性模型和互补滤波思想的 EKF 架构能够在实时车载处理条件下取得较好的定位性能[22]。Lin 和 Hsueh（2013）提出自适应 EKF-CMAC 多传感器融合方法，用于机动目标跟踪，体现了自适应机制与 EKF 结合对动态目标估计的价值[23]。Liu 等人（2016）在结构健康监测中提出融合位移和加速度观测的 EKF-UI 方法，证明多类型观测可有效抑制单一观测带来的漂移[20]。国内方面，戚振彪等人（2026）针对多源量测时间戳不同步和不良数据问题，提出基于动态时间规整（Dynamic Time Warping，DTW）和自适应异常检测的 EKF 状态估计方法[1]；李志鹏（2024）在无人机相对定位研究中利用 EKF 新息构建自适应判决规则，以提高状态突变下的估计精度[3]。这些研究表明，EKF 仍是多源融合中的重要递推估计框架，而时间同步、异常检测和自适应协方差调节是提升 EKF 工程鲁棒性的关键环节。</w:t>
      </w:r>
    </w:p>
    <w:p w14:paraId="634BB131">
      <w:pPr>
        <w:spacing w:line="300" w:lineRule="auto"/>
        <w:ind w:firstLine="440"/>
      </w:pPr>
      <w:r>
        <w:rPr>
          <w:rFonts w:ascii="Times New Roman" w:hAnsi="Times New Roman" w:eastAsia="宋体"/>
          <w:sz w:val="22"/>
        </w:rPr>
        <w:t>在多速率和异步融合方面，马倩等人（2025）针对配网自动化设备多源数据速率不同的问题，采用 UKF 数据融合方法进行状态评估[2]。Yang Li 等人（2025）将 EKF-UI 与多速率数据融合技术结合，用于结构响应和地震荷载识别，说明异构传感器不同采样率处理不仅存在于电力和结构监测领域，也对无人机 IMU、GNSS 和里程计融合具有参考意义[8]。Lee 和 Gao（2019）针对多传感器时延系统提出改进 CI-EKF 融合算法，关注时延条件下协方差一致性和计算复杂度[17]。这些工作说明，传感器频率差异、时延和时间戳不一致会直接影响融合精度，必须在系统设计中显式处理。</w:t>
      </w:r>
    </w:p>
    <w:p w14:paraId="63A7D43C">
      <w:pPr>
        <w:spacing w:line="300" w:lineRule="auto"/>
        <w:ind w:firstLine="440"/>
      </w:pPr>
      <w:r>
        <w:rPr>
          <w:rFonts w:ascii="Times New Roman" w:hAnsi="Times New Roman" w:eastAsia="宋体"/>
          <w:sz w:val="22"/>
        </w:rPr>
        <w:t>在无人机和移动平台应用方面，Zhou 等人（2021）提出基于 EKF 的多数据融合方法，融合 IMU、里程计和激光雷达数据，实现移动机器人室内定位[15]。Azarbeik 等人（2023）比较 EKF 和平方根无迹卡尔曼滤波（Square Root Unscented Kalman Filter，SRUKF）在 IMU 与 SLAM 融合中的性能，指出 EKF 在计算效率和估计精度之间具有较好平衡[12]。国内方面，王庆贺等人（2016）设计基于 EKF 的多旋翼无人机定位控制器，将惯性数据、高度数据与视觉标签数据融合，显著提高室内定位精度[18]。李健平（2021）围绕轻小型无人机 LiDAR 平台开展多源数据融合定位定姿研究，利用高频 IMU 与其他观测紧密融合，提高低空无人机定位定姿精度[16]。李飞等人（2025）将轮式里程计和 IMU 进行 EKF 融合，再与视觉信息进行非线性优化耦合，以减少移动机器人运动漂移[7]。王庆辉等人（2025）利用 EKF 融合里程计和 IMU，为 2D 激光 SLAM 提供更准确的初始位姿估计[9]。</w:t>
      </w:r>
    </w:p>
    <w:p w14:paraId="2574CCE9">
      <w:pPr>
        <w:spacing w:line="300" w:lineRule="auto"/>
        <w:ind w:firstLine="440"/>
      </w:pPr>
      <w:r>
        <w:rPr>
          <w:rFonts w:ascii="Times New Roman" w:hAnsi="Times New Roman" w:eastAsia="宋体"/>
          <w:sz w:val="22"/>
        </w:rPr>
        <w:t>在卫星拒止和替代定位源融合方面，李宗锦等人（2025）设计 UWB/IMU 融合定位系统，以弥补单一 UWB 定位抖动和 IMU 漂移问题[5]。王少杰（2025）研究卫星拒止环境下 UWB/IMU 融合定位算法，表明 EKF 和 UKF 均能提高单一传感器定位精度[6]。吕涛等人（2016）在农用无人机定位中融合 GPS、INS 和光流传感器，提高三维空间位置和速度估计精度[19]。这些研究进一步说明，在 GNSS 不可靠或拒止环境中，引入自主传感器并进行滤波融合是提高连续定位能力的主要技术路径。</w:t>
      </w:r>
    </w:p>
    <w:p w14:paraId="7E37A3A0">
      <w:pPr>
        <w:spacing w:line="300" w:lineRule="auto"/>
        <w:ind w:firstLine="440"/>
      </w:pPr>
      <w:r>
        <w:rPr>
          <w:rFonts w:ascii="Times New Roman" w:hAnsi="Times New Roman" w:eastAsia="宋体"/>
          <w:sz w:val="22"/>
        </w:rPr>
        <w:t>综上，已有研究已经证明 EKF 多源融合在无人机和移动机器人定位中的有效性，但仍存在三方面不足。第一，部分研究更关注正常观测下的精度提升，对 GNSS 多径、里程计坐标跳变和异常观测误融合问题考虑不足。第二，许多方法在理论或仿真层面验证较多，面向 ROS 工程系统的自动评估、参数对比和异常日志统计不够完整。第三，运动中初始化、GNSS 与局部里程计坐标对齐以及观测源健康管理往往被分散处理，尚需形成面向复杂遮挡环境的统一工程框架。本文在已有研究基础上，将多速率 EKF 融合、新息健康监测、自适应观测协方差和短窗口绝对观测对齐进行集成，以提高飞行器定位的连续性和稳定性。</w:t>
      </w:r>
    </w:p>
    <w:p w14:paraId="2D213821">
      <w:pPr>
        <w:pStyle w:val="4"/>
      </w:pPr>
      <w:r>
        <w:t>1.3 论文研究内容与结构安排</w:t>
      </w:r>
    </w:p>
    <w:p w14:paraId="53A60E3D">
      <w:pPr>
        <w:spacing w:line="300" w:lineRule="auto"/>
        <w:ind w:firstLine="440"/>
      </w:pPr>
      <w:r>
        <w:rPr>
          <w:rFonts w:ascii="Times New Roman" w:hAnsi="Times New Roman" w:eastAsia="宋体"/>
          <w:sz w:val="22"/>
        </w:rPr>
        <w:t>本文围绕复杂遮挡环境下飞行器连续稳定定位问题，主要研究内容如下。</w:t>
      </w:r>
    </w:p>
    <w:p w14:paraId="521C8F39">
      <w:pPr>
        <w:spacing w:line="300" w:lineRule="auto"/>
        <w:ind w:firstLine="440"/>
      </w:pPr>
      <w:r>
        <w:rPr>
          <w:rFonts w:ascii="Times New Roman" w:hAnsi="Times New Roman" w:eastAsia="宋体"/>
          <w:sz w:val="22"/>
        </w:rPr>
        <w:t>第一，构建多速率误差状态 EKF 融合框架。系统以 IMU 作为高频预测输入，以里程计位姿作为主要观测，以 GNSS 位置作为低频全局冗余约束。状态量包含位置、姿态四元数、速度、陀螺仪零偏和加速度计零偏，协方差定义在 15 维误差状态上。</w:t>
      </w:r>
    </w:p>
    <w:p w14:paraId="128B354F">
      <w:pPr>
        <w:spacing w:line="300" w:lineRule="auto"/>
        <w:ind w:firstLine="440"/>
      </w:pPr>
      <w:r>
        <w:rPr>
          <w:rFonts w:ascii="Times New Roman" w:hAnsi="Times New Roman" w:eastAsia="宋体"/>
          <w:sz w:val="22"/>
        </w:rPr>
        <w:t>第二，设计面向异步观测的时间对齐和更新调度机制。针对 IMU、里程计和 GNSS 频率不同的问题，系统采用 IMU 历史缓存、观测时刻回退更新和重传播策略，使观测尽可能作用于正确的状态时刻。</w:t>
      </w:r>
    </w:p>
    <w:p w14:paraId="30A657FF">
      <w:pPr>
        <w:spacing w:line="300" w:lineRule="auto"/>
        <w:ind w:firstLine="440"/>
      </w:pPr>
      <w:r>
        <w:rPr>
          <w:rFonts w:ascii="Times New Roman" w:hAnsi="Times New Roman" w:eastAsia="宋体"/>
          <w:sz w:val="22"/>
        </w:rPr>
        <w:t>第三，提出基于新息监测的观测源健康管理方法。系统对 odom residual、GNSS residual、马氏距离/NIS、GNSS 运动一致性和观测协方差进行综合判断，在异常时通过放大观测噪声协方差、弱化观测或拒绝观测保持 EKF 输出连续。</w:t>
      </w:r>
    </w:p>
    <w:p w14:paraId="27F1895C">
      <w:pPr>
        <w:spacing w:line="300" w:lineRule="auto"/>
        <w:ind w:firstLine="440"/>
      </w:pPr>
      <w:r>
        <w:rPr>
          <w:rFonts w:ascii="Times New Roman" w:hAnsi="Times New Roman" w:eastAsia="宋体"/>
          <w:sz w:val="22"/>
        </w:rPr>
        <w:t>第四，研究绝对观测引导的短窗口快速初始化与坐标对齐方法。系统利用 GNSS 与 odom 在短时间窗口内的配对运动估计 yaw 与平移关系，实现 GNSS ENU 坐标到 odom/map 坐标的对齐；当 odom 坐标跳变时，通过重对齐避免 EKF 直接 reset。</w:t>
      </w:r>
    </w:p>
    <w:p w14:paraId="27F8739B">
      <w:pPr>
        <w:spacing w:line="300" w:lineRule="auto"/>
        <w:ind w:firstLine="440"/>
      </w:pPr>
      <w:r>
        <w:rPr>
          <w:rFonts w:ascii="Times New Roman" w:hAnsi="Times New Roman" w:eastAsia="宋体"/>
          <w:sz w:val="22"/>
        </w:rPr>
        <w:t>第五，搭建 ROS1 Noetic 工程验证平台，并基于健康数据和异常数据进行自动 benchmark。实验指标包括 EKF 与 odom 误差、EKF 与对齐 GNSS 误差、EKF 相邻输出最大步长、reset 次数、odom 重对齐次数和 GNSS 拒绝次数。</w:t>
      </w:r>
    </w:p>
    <w:p w14:paraId="67C3B842">
      <w:pPr>
        <w:spacing w:line="300" w:lineRule="auto"/>
        <w:ind w:firstLine="440"/>
      </w:pPr>
      <w:r>
        <w:rPr>
          <w:rFonts w:ascii="Times New Roman" w:hAnsi="Times New Roman" w:eastAsia="宋体"/>
          <w:sz w:val="22"/>
        </w:rPr>
        <w:t>全文结构如下：第一章介绍研究背景、国内外现状和论文结构；第二章建立坐标系、状态模型、观测模型和 EKF 理论基础；第三章阐述多源异步观测的自适应 EKF 融合框架；第四章介绍基于新息监测的异常检测和自适应融合策略；第五章研究绝对观测引导的滑动窗口快速初始化与坐标对齐；第六章给出系统集成与实验分析；第七章总结全文并展望后续工作。</w:t>
      </w:r>
    </w:p>
    <w:p w14:paraId="06CC9BBF">
      <w:pPr>
        <w:pStyle w:val="3"/>
        <w:jc w:val="left"/>
      </w:pPr>
      <w:r>
        <w:t>第二章 系统建模与理论基础</w:t>
      </w:r>
    </w:p>
    <w:p w14:paraId="7F0982CE">
      <w:pPr>
        <w:pStyle w:val="4"/>
      </w:pPr>
      <w:r>
        <w:t>2.1 坐标系定义与符号约定</w:t>
      </w:r>
    </w:p>
    <w:p w14:paraId="653DEC29">
      <w:pPr>
        <w:spacing w:line="300" w:lineRule="auto"/>
        <w:ind w:firstLine="440"/>
      </w:pPr>
      <w:r>
        <w:t xml:space="preserve">本文使用的主要坐标系包括世界坐标系、机体系和传感器坐标系。世界坐标系记为 </w:t>
      </w:r>
      <m:oMath>
        <m:r>
          <m:rPr/>
          <m:t>W</m:t>
        </m:r>
      </m:oMath>
      <w:r>
        <w:t xml:space="preserve">，在工程实现中对应 ROS 中的 map 或局部 ENU 坐标系。机体系记为 </w:t>
      </w:r>
      <m:oMath>
        <m:r>
          <m:rPr/>
          <m:t>B</m:t>
        </m:r>
      </m:oMath>
      <w:r>
        <w:t>，通常与 IMU 坐标系近似一致。GNSS 天线、视觉/激光里程计和 IMU 之间可能存在外参平移和旋转，若无明确标定结果，则工程实现中将 odom 观测视为已经表达在统一世界坐标系下的机体位姿。</w:t>
      </w:r>
    </w:p>
    <w:p w14:paraId="63CC74BF">
      <w:pPr>
        <w:spacing w:line="300" w:lineRule="auto"/>
        <w:ind w:firstLine="440"/>
      </w:pPr>
      <w:r>
        <w:t xml:space="preserve">无人机在世界坐标系下的位置为 </w:t>
      </w:r>
      <m:oMath>
        <m:r>
          <m:rPr/>
          <m:t>p∈</m:t>
        </m:r>
        <m:sSup>
          <m:sSupPr/>
          <m:e>
            <m:r>
              <m:rPr/>
              <m:t>ℝ</m:t>
            </m:r>
          </m:e>
          <m:sup>
            <m:r>
              <m:rPr/>
              <m:t>3</m:t>
            </m:r>
          </m:sup>
        </m:sSup>
      </m:oMath>
      <w:r>
        <w:t xml:space="preserve">，速度为 </w:t>
      </w:r>
      <m:oMath>
        <m:r>
          <m:rPr/>
          <m:t>v∈</m:t>
        </m:r>
        <m:sSup>
          <m:sSupPr/>
          <m:e>
            <m:r>
              <m:rPr/>
              <m:t>ℝ</m:t>
            </m:r>
          </m:e>
          <m:sup>
            <m:r>
              <m:rPr/>
              <m:t>3</m:t>
            </m:r>
          </m:sup>
        </m:sSup>
      </m:oMath>
      <w:r>
        <w:t xml:space="preserve">，姿态采用单位四元数 </w:t>
      </w:r>
      <m:oMath>
        <m:r>
          <m:rPr/>
          <m:t>q=[</m:t>
        </m:r>
        <m:sSub>
          <m:sSubPr/>
          <m:e>
            <m:r>
              <m:rPr/>
              <m:t>q</m:t>
            </m:r>
          </m:e>
          <m:sub>
            <m:r>
              <m:rPr/>
              <m:t>w</m:t>
            </m:r>
          </m:sub>
        </m:sSub>
        <m:r>
          <m:rPr/>
          <m:t>,</m:t>
        </m:r>
        <m:sSub>
          <m:sSubPr/>
          <m:e>
            <m:r>
              <m:rPr/>
              <m:t>q</m:t>
            </m:r>
          </m:e>
          <m:sub>
            <m:r>
              <m:rPr/>
              <m:t>x</m:t>
            </m:r>
          </m:sub>
        </m:sSub>
        <m:r>
          <m:rPr/>
          <m:t>,</m:t>
        </m:r>
        <m:sSub>
          <m:sSubPr/>
          <m:e>
            <m:r>
              <m:rPr/>
              <m:t>q</m:t>
            </m:r>
          </m:e>
          <m:sub>
            <m:r>
              <m:rPr/>
              <m:t>y</m:t>
            </m:r>
          </m:sub>
        </m:sSub>
        <m:r>
          <m:rPr/>
          <m:t>,</m:t>
        </m:r>
        <m:sSub>
          <m:sSubPr/>
          <m:e>
            <m:r>
              <m:rPr/>
              <m:t>q</m:t>
            </m:r>
          </m:e>
          <m:sub>
            <m:r>
              <m:rPr/>
              <m:t>z</m:t>
            </m:r>
          </m:sub>
        </m:sSub>
        <m:sSup>
          <m:sSupPr/>
          <m:e>
            <m:r>
              <m:rPr/>
              <m:t>]</m:t>
            </m:r>
          </m:e>
          <m:sup>
            <m:r>
              <m:rPr/>
              <m:t>T</m:t>
            </m:r>
          </m:sup>
        </m:sSup>
      </m:oMath>
      <w:r>
        <w:t xml:space="preserve"> 表示。四元数对应旋转矩阵记为 </w:t>
      </w:r>
      <m:oMath>
        <m:r>
          <m:rPr/>
          <m:t>R(q)</m:t>
        </m:r>
      </m:oMath>
      <w:r>
        <w:t xml:space="preserve">。IMU 角速度和加速度测量分别记为 </w:t>
      </w:r>
      <m:oMath>
        <m:sSub>
          <m:sSubPr/>
          <m:e>
            <m:r>
              <m:rPr>
                <m:sty m:val="bi"/>
              </m:rPr>
              <m:t>ω</m:t>
            </m:r>
          </m:e>
          <m:sub>
            <m:r>
              <m:rPr/>
              <m:t>m</m:t>
            </m:r>
          </m:sub>
        </m:sSub>
      </m:oMath>
      <w:r>
        <w:t xml:space="preserve"> 和 </w:t>
      </w:r>
      <m:oMath>
        <m:sSub>
          <m:sSubPr/>
          <m:e>
            <m:r>
              <m:rPr/>
              <m:t>a</m:t>
            </m:r>
          </m:e>
          <m:sub>
            <m:r>
              <m:rPr/>
              <m:t>m</m:t>
            </m:r>
          </m:sub>
        </m:sSub>
      </m:oMath>
      <w:r>
        <w:t xml:space="preserve">，陀螺仪零偏与加速度计零偏分别记为 </w:t>
      </w:r>
      <m:oMath>
        <m:sSub>
          <m:sSubPr/>
          <m:e>
            <m:r>
              <m:rPr/>
              <m:t>b</m:t>
            </m:r>
          </m:e>
          <m:sub>
            <m:r>
              <m:rPr/>
              <m:t>g</m:t>
            </m:r>
          </m:sub>
        </m:sSub>
      </m:oMath>
      <w:r>
        <w:t xml:space="preserve"> 和 </w:t>
      </w:r>
      <m:oMath>
        <m:sSub>
          <m:sSubPr/>
          <m:e>
            <m:r>
              <m:rPr/>
              <m:t>b</m:t>
            </m:r>
          </m:e>
          <m:sub>
            <m:r>
              <m:rPr/>
              <m:t>a</m:t>
            </m:r>
          </m:sub>
        </m:sSub>
      </m:oMath>
      <w:r>
        <w:t>。</w:t>
      </w:r>
    </w:p>
    <w:p w14:paraId="28892F9A">
      <w:pPr>
        <w:spacing w:line="300" w:lineRule="auto"/>
        <w:ind w:firstLine="440"/>
      </w:pPr>
      <w:r>
        <w:rPr>
          <w:rFonts w:ascii="Times New Roman" w:hAnsi="Times New Roman" w:eastAsia="宋体"/>
          <w:sz w:val="22"/>
        </w:rPr>
        <w:t>本文采用名义状态和误差状态分离的误差状态 EKF。名义状态定义为</w:t>
      </w:r>
    </w:p>
    <w:p w14:paraId="03F0D015">
      <w:pPr>
        <w:tabs>
          <w:tab w:val="center" w:pos="4680"/>
          <w:tab w:val="right" w:pos="9360"/>
        </w:tabs>
        <w:spacing w:before="120" w:after="120" w:line="240" w:lineRule="auto"/>
      </w:pPr>
      <w:r>
        <w:tab/>
      </w:r>
      <m:oMath>
        <m:r>
          <m:rPr/>
          <m:t>X=</m:t>
        </m:r>
        <m:sSup>
          <m:sSupPr/>
          <m:e>
            <m:r>
              <m:rPr/>
              <m:t>[</m:t>
            </m:r>
          </m:e>
          <m:sup>
            <m:m>
              <m:mPr>
                <m:mcs>
                  <m:mc>
                    <m:mcPr>
                      <m:count m:val="5"/>
                      <m:mcJc m:val="center"/>
                    </m:mcPr>
                  </m:mc>
                </m:mcs>
                <m:plcHide m:val="1"/>
              </m:mPr>
              <m:mr>
                <m:e>
                  <m:sSup>
                    <m:sSupPr/>
                    <m:e>
                      <m:r>
                        <m:rPr/>
                        <m:t>p</m:t>
                      </m:r>
                    </m:e>
                    <m:sup>
                      <m:r>
                        <m:rPr/>
                        <m:t>T</m:t>
                      </m:r>
                    </m:sup>
                  </m:sSup>
                </m:e>
                <m:e>
                  <m:sSup>
                    <m:sSupPr/>
                    <m:e>
                      <m:r>
                        <m:rPr/>
                        <m:t>q</m:t>
                      </m:r>
                    </m:e>
                    <m:sup>
                      <m:r>
                        <m:rPr/>
                        <m:t>T</m:t>
                      </m:r>
                    </m:sup>
                  </m:sSup>
                </m:e>
                <m:e>
                  <m:sSup>
                    <m:sSupPr/>
                    <m:e>
                      <m:r>
                        <m:rPr/>
                        <m:t>v</m:t>
                      </m:r>
                    </m:e>
                    <m:sup>
                      <m:r>
                        <m:rPr/>
                        <m:t>T</m:t>
                      </m:r>
                    </m:sup>
                  </m:sSup>
                </m:e>
                <m:e>
                  <m:sSubSup>
                    <m:sSubSupPr/>
                    <m:e>
                      <m:r>
                        <m:rPr/>
                        <m:t>b</m:t>
                      </m:r>
                    </m:e>
                    <m:sub>
                      <m:r>
                        <m:rPr/>
                        <m:t>g</m:t>
                      </m:r>
                    </m:sub>
                    <m:sup>
                      <m:r>
                        <m:rPr/>
                        <m:t>T</m:t>
                      </m:r>
                    </m:sup>
                  </m:sSubSup>
                </m:e>
                <m:e>
                  <m:sSubSup>
                    <m:sSubSupPr/>
                    <m:e>
                      <m:r>
                        <m:rPr/>
                        <m:t>b</m:t>
                      </m:r>
                    </m:e>
                    <m:sub>
                      <m:r>
                        <m:rPr/>
                        <m:t>a</m:t>
                      </m:r>
                    </m:sub>
                    <m:sup>
                      <m:r>
                        <m:rPr/>
                        <m:t>T</m:t>
                      </m:r>
                    </m:sup>
                  </m:sSubSup>
                </m:e>
              </m:mr>
            </m:m>
          </m:sup>
        </m:sSup>
        <m:r>
          <m:rPr/>
          <m:t>∈</m:t>
        </m:r>
        <m:sSup>
          <m:sSupPr/>
          <m:e>
            <m:r>
              <m:rPr/>
              <m:t>ℝ</m:t>
            </m:r>
          </m:e>
          <m:sup>
            <m:r>
              <m:rPr/>
              <m:t>16</m:t>
            </m:r>
          </m:sup>
        </m:sSup>
      </m:oMath>
      <w:r>
        <w:tab/>
      </w:r>
      <w:r>
        <w:t>(2-1)</w:t>
      </w:r>
    </w:p>
    <w:p w14:paraId="3BE38437">
      <w:pPr>
        <w:spacing w:line="300" w:lineRule="auto"/>
        <w:ind w:firstLine="440"/>
      </w:pPr>
      <w:r>
        <w:rPr>
          <w:rFonts w:ascii="Times New Roman" w:hAnsi="Times New Roman" w:eastAsia="宋体"/>
          <w:sz w:val="22"/>
        </w:rPr>
        <w:t>误差状态定义为</w:t>
      </w:r>
    </w:p>
    <w:p w14:paraId="03126520">
      <w:pPr>
        <w:tabs>
          <w:tab w:val="center" w:pos="4680"/>
          <w:tab w:val="right" w:pos="9360"/>
        </w:tabs>
        <w:spacing w:before="120" w:after="120" w:line="240" w:lineRule="auto"/>
      </w:pPr>
      <w:r>
        <w:tab/>
      </w:r>
      <m:oMath>
        <m:r>
          <m:rPr/>
          <m:t>δx=</m:t>
        </m:r>
        <m:sSup>
          <m:sSupPr/>
          <m:e>
            <m:r>
              <m:rPr/>
              <m:t>[</m:t>
            </m:r>
          </m:e>
          <m:sup>
            <m:m>
              <m:mPr>
                <m:mcs>
                  <m:mc>
                    <m:mcPr>
                      <m:count m:val="5"/>
                      <m:mcJc m:val="center"/>
                    </m:mcPr>
                  </m:mc>
                </m:mcs>
                <m:plcHide m:val="1"/>
              </m:mPr>
              <m:mr>
                <m:e>
                  <m:r>
                    <m:rPr/>
                    <m:t>δ</m:t>
                  </m:r>
                  <m:sSup>
                    <m:sSupPr/>
                    <m:e>
                      <m:r>
                        <m:rPr/>
                        <m:t>p</m:t>
                      </m:r>
                    </m:e>
                    <m:sup>
                      <m:r>
                        <m:rPr/>
                        <m:t>T</m:t>
                      </m:r>
                    </m:sup>
                  </m:sSup>
                </m:e>
                <m:e>
                  <m:r>
                    <m:rPr/>
                    <m:t>δ</m:t>
                  </m:r>
                  <m:sSup>
                    <m:sSupPr/>
                    <m:e>
                      <m:r>
                        <m:rPr>
                          <m:sty m:val="bi"/>
                        </m:rPr>
                        <m:t>θ</m:t>
                      </m:r>
                    </m:e>
                    <m:sup>
                      <m:r>
                        <m:rPr/>
                        <m:t>T</m:t>
                      </m:r>
                    </m:sup>
                  </m:sSup>
                </m:e>
                <m:e>
                  <m:r>
                    <m:rPr/>
                    <m:t>δ</m:t>
                  </m:r>
                  <m:sSup>
                    <m:sSupPr/>
                    <m:e>
                      <m:r>
                        <m:rPr/>
                        <m:t>v</m:t>
                      </m:r>
                    </m:e>
                    <m:sup>
                      <m:r>
                        <m:rPr/>
                        <m:t>T</m:t>
                      </m:r>
                    </m:sup>
                  </m:sSup>
                </m:e>
                <m:e>
                  <m:r>
                    <m:rPr/>
                    <m:t>δ</m:t>
                  </m:r>
                  <m:sSubSup>
                    <m:sSubSupPr/>
                    <m:e>
                      <m:r>
                        <m:rPr/>
                        <m:t>b</m:t>
                      </m:r>
                    </m:e>
                    <m:sub>
                      <m:r>
                        <m:rPr/>
                        <m:t>g</m:t>
                      </m:r>
                    </m:sub>
                    <m:sup>
                      <m:r>
                        <m:rPr/>
                        <m:t>T</m:t>
                      </m:r>
                    </m:sup>
                  </m:sSubSup>
                </m:e>
                <m:e>
                  <m:r>
                    <m:rPr/>
                    <m:t>δ</m:t>
                  </m:r>
                  <m:sSubSup>
                    <m:sSubSupPr/>
                    <m:e>
                      <m:r>
                        <m:rPr/>
                        <m:t>b</m:t>
                      </m:r>
                    </m:e>
                    <m:sub>
                      <m:r>
                        <m:rPr/>
                        <m:t>a</m:t>
                      </m:r>
                    </m:sub>
                    <m:sup>
                      <m:r>
                        <m:rPr/>
                        <m:t>T</m:t>
                      </m:r>
                    </m:sup>
                  </m:sSubSup>
                </m:e>
              </m:mr>
            </m:m>
          </m:sup>
        </m:sSup>
        <m:r>
          <m:rPr/>
          <m:t>∈</m:t>
        </m:r>
        <m:sSup>
          <m:sSupPr/>
          <m:e>
            <m:r>
              <m:rPr/>
              <m:t>ℝ</m:t>
            </m:r>
          </m:e>
          <m:sup>
            <m:r>
              <m:rPr/>
              <m:t>15</m:t>
            </m:r>
          </m:sup>
        </m:sSup>
      </m:oMath>
      <w:r>
        <w:tab/>
      </w:r>
      <w:r>
        <w:t>(2-2)</w:t>
      </w:r>
    </w:p>
    <w:p w14:paraId="3636C6E4">
      <w:pPr>
        <w:spacing w:line="300" w:lineRule="auto"/>
        <w:ind w:firstLine="440"/>
      </w:pPr>
      <w:r>
        <w:t xml:space="preserve">其中 </w:t>
      </w:r>
      <m:oMath>
        <m:r>
          <m:rPr/>
          <m:t>δ</m:t>
        </m:r>
        <m:r>
          <m:rPr>
            <m:sty m:val="bi"/>
          </m:rPr>
          <m:t>θ</m:t>
        </m:r>
      </m:oMath>
      <w:r>
        <w:t xml:space="preserve"> 是三维小角度姿态误差。名义状态中四元数为 4 维，但姿态误差实际只有 3 个自由度，因此协方差矩阵 </w:t>
      </w:r>
      <m:oMath>
        <m:r>
          <m:rPr/>
          <m:t>P</m:t>
        </m:r>
      </m:oMath>
      <w:r>
        <w:t xml:space="preserve"> 定义在 15 维误差状态上，而不是直接定义为 16 维状态协方差。该处理可避免四元数单位约束与普通向量加法更新之间的矛盾。</w:t>
      </w:r>
    </w:p>
    <w:p w14:paraId="327C2A6B">
      <w:pPr>
        <w:spacing w:line="300" w:lineRule="auto"/>
        <w:ind w:firstLine="440"/>
      </w:pPr>
      <w:r>
        <w:t xml:space="preserve">向量叉乘矩阵记为 </w:t>
      </w:r>
      <m:oMath>
        <m:sSub>
          <m:sSubPr/>
          <m:e>
            <m:d>
              <m:dPr>
                <m:begChr m:val="["/>
                <m:sepChr m:val=""/>
                <m:endChr m:val="]"/>
              </m:dPr>
              <m:e>
                <m:r>
                  <m:rPr/>
                  <m:t>·</m:t>
                </m:r>
              </m:e>
            </m:d>
          </m:e>
          <m:sub>
            <m:r>
              <m:rPr/>
              <m:t>×</m:t>
            </m:r>
          </m:sub>
        </m:sSub>
      </m:oMath>
      <w:r>
        <w:t xml:space="preserve">。对于任意 </w:t>
      </w:r>
      <m:oMath>
        <m:r>
          <m:rPr/>
          <m:t>a,b∈</m:t>
        </m:r>
        <m:sSup>
          <m:sSupPr/>
          <m:e>
            <m:r>
              <m:rPr/>
              <m:t>ℝ</m:t>
            </m:r>
          </m:e>
          <m:sup>
            <m:r>
              <m:rPr/>
              <m:t>3</m:t>
            </m:r>
          </m:sup>
        </m:sSup>
      </m:oMath>
      <w:r>
        <w:t xml:space="preserve">，有 </w:t>
      </w:r>
      <m:oMath>
        <m:d>
          <m:dPr>
            <m:begChr m:val="["/>
            <m:sepChr m:val=""/>
            <m:endChr m:val=""/>
          </m:dPr>
          <m:e>
            <m:r>
              <m:rPr/>
              <m:t>a</m:t>
            </m:r>
            <m:sSub>
              <m:sSubPr/>
              <m:e>
                <m:r>
                  <m:rPr/>
                  <m:t>]</m:t>
                </m:r>
              </m:e>
              <m:sub>
                <m:r>
                  <m:rPr/>
                  <m:t>×</m:t>
                </m:r>
              </m:sub>
            </m:sSub>
            <m:r>
              <m:rPr/>
              <m:t>b=a×b</m:t>
            </m:r>
          </m:e>
        </m:d>
      </m:oMath>
      <w:r>
        <w:t xml:space="preserve">。重力向量记为 </w:t>
      </w:r>
      <m:oMath>
        <m:r>
          <m:rPr/>
          <m:t>g</m:t>
        </m:r>
      </m:oMath>
      <w:r>
        <w:t xml:space="preserve">，在 ENU 坐标系中可写为 </w:t>
      </w:r>
      <m:oMath>
        <m:r>
          <m:rPr/>
          <m:t>g=[0,0,9.8</m:t>
        </m:r>
        <m:sSup>
          <m:sSupPr/>
          <m:e>
            <m:r>
              <m:rPr/>
              <m:t>]</m:t>
            </m:r>
          </m:e>
          <m:sup>
            <m:r>
              <m:rPr/>
              <m:t>T</m:t>
            </m:r>
          </m:sup>
        </m:sSup>
      </m:oMath>
      <w:r>
        <w:t xml:space="preserve"> 或按实现中的符号约定加入状态传播方程。</w:t>
      </w:r>
    </w:p>
    <w:p w14:paraId="6AD00BFF">
      <w:pPr>
        <w:pStyle w:val="4"/>
      </w:pPr>
      <w:r>
        <w:t>2.2 IMU 运动学与状态递推模型</w:t>
      </w:r>
    </w:p>
    <w:p w14:paraId="57AC6C71">
      <w:pPr>
        <w:spacing w:line="300" w:lineRule="auto"/>
        <w:ind w:firstLine="440"/>
      </w:pPr>
      <w:r>
        <w:rPr>
          <w:rFonts w:ascii="Times New Roman" w:hAnsi="Times New Roman" w:eastAsia="宋体"/>
          <w:sz w:val="22"/>
        </w:rPr>
        <w:t>IMU 测量模型可表示为</w:t>
      </w:r>
    </w:p>
    <w:p w14:paraId="60D3627E">
      <w:pPr>
        <w:tabs>
          <w:tab w:val="center" w:pos="4680"/>
          <w:tab w:val="right" w:pos="9360"/>
        </w:tabs>
        <w:spacing w:before="120" w:after="120" w:line="240" w:lineRule="auto"/>
      </w:pPr>
      <w:r>
        <w:tab/>
      </w:r>
      <m:oMath>
        <m:sSub>
          <m:sSubPr/>
          <m:e>
            <m:r>
              <m:rPr>
                <m:sty m:val="bi"/>
              </m:rPr>
              <m:t>ω</m:t>
            </m:r>
          </m:e>
          <m:sub>
            <m:r>
              <m:rPr/>
              <m:t>m</m:t>
            </m:r>
          </m:sub>
        </m:sSub>
        <m:r>
          <m:rPr/>
          <m:t>=</m:t>
        </m:r>
        <m:r>
          <m:rPr>
            <m:sty m:val="bi"/>
          </m:rPr>
          <m:t>ω</m:t>
        </m:r>
        <m:r>
          <m:rPr/>
          <m:t>+</m:t>
        </m:r>
        <m:sSub>
          <m:sSubPr/>
          <m:e>
            <m:r>
              <m:rPr/>
              <m:t>b</m:t>
            </m:r>
          </m:e>
          <m:sub>
            <m:r>
              <m:rPr/>
              <m:t>g</m:t>
            </m:r>
          </m:sub>
        </m:sSub>
        <m:r>
          <m:rPr/>
          <m:t>+</m:t>
        </m:r>
        <m:sSub>
          <m:sSubPr/>
          <m:e>
            <m:r>
              <m:rPr/>
              <m:t>n</m:t>
            </m:r>
          </m:e>
          <m:sub>
            <m:r>
              <m:rPr/>
              <m:t>g</m:t>
            </m:r>
          </m:sub>
        </m:sSub>
      </m:oMath>
      <w:r>
        <w:tab/>
      </w:r>
      <w:r>
        <w:t>(2-3)</w:t>
      </w:r>
    </w:p>
    <w:p w14:paraId="4E85401A">
      <w:pPr>
        <w:tabs>
          <w:tab w:val="center" w:pos="4680"/>
          <w:tab w:val="right" w:pos="9360"/>
        </w:tabs>
        <w:spacing w:before="120" w:after="120" w:line="240" w:lineRule="auto"/>
      </w:pPr>
      <w:r>
        <w:tab/>
      </w:r>
      <m:oMath>
        <m:sSub>
          <m:sSubPr/>
          <m:e>
            <m:r>
              <m:rPr/>
              <m:t>a</m:t>
            </m:r>
          </m:e>
          <m:sub>
            <m:r>
              <m:rPr/>
              <m:t>m</m:t>
            </m:r>
          </m:sub>
        </m:sSub>
        <m:r>
          <m:rPr/>
          <m:t>=a+</m:t>
        </m:r>
        <m:sSub>
          <m:sSubPr/>
          <m:e>
            <m:r>
              <m:rPr/>
              <m:t>b</m:t>
            </m:r>
          </m:e>
          <m:sub>
            <m:r>
              <m:rPr/>
              <m:t>a</m:t>
            </m:r>
          </m:sub>
        </m:sSub>
        <m:r>
          <m:rPr/>
          <m:t>+</m:t>
        </m:r>
        <m:sSub>
          <m:sSubPr/>
          <m:e>
            <m:r>
              <m:rPr/>
              <m:t>n</m:t>
            </m:r>
          </m:e>
          <m:sub>
            <m:r>
              <m:rPr/>
              <m:t>a</m:t>
            </m:r>
          </m:sub>
        </m:sSub>
      </m:oMath>
      <w:r>
        <w:tab/>
      </w:r>
      <w:r>
        <w:t>(2-4)</w:t>
      </w:r>
    </w:p>
    <w:p w14:paraId="2B827D65">
      <w:pPr>
        <w:spacing w:line="300" w:lineRule="auto"/>
        <w:ind w:firstLine="440"/>
      </w:pPr>
      <w:r>
        <w:t xml:space="preserve">其中 </w:t>
      </w:r>
      <m:oMath>
        <m:sSub>
          <m:sSubPr/>
          <m:e>
            <m:r>
              <m:rPr/>
              <m:t>n</m:t>
            </m:r>
          </m:e>
          <m:sub>
            <m:r>
              <m:rPr/>
              <m:t>g</m:t>
            </m:r>
          </m:sub>
        </m:sSub>
      </m:oMath>
      <w:r>
        <w:t xml:space="preserve"> 和 </w:t>
      </w:r>
      <m:oMath>
        <m:sSub>
          <m:sSubPr/>
          <m:e>
            <m:r>
              <m:rPr/>
              <m:t>n</m:t>
            </m:r>
          </m:e>
          <m:sub>
            <m:r>
              <m:rPr/>
              <m:t>a</m:t>
            </m:r>
          </m:sub>
        </m:sSub>
      </m:oMath>
      <w:r>
        <w:t xml:space="preserve"> 分别为陀螺仪和加速度计测量噪声。零偏采用随机游走模型：</w:t>
      </w:r>
    </w:p>
    <w:p w14:paraId="759DAB8E">
      <w:pPr>
        <w:tabs>
          <w:tab w:val="center" w:pos="4680"/>
          <w:tab w:val="right" w:pos="9360"/>
        </w:tabs>
        <w:spacing w:before="120" w:after="120" w:line="240" w:lineRule="auto"/>
      </w:pPr>
      <w:r>
        <w:tab/>
      </w:r>
      <m:oMath>
        <m:sSub>
          <m:sSubPr/>
          <m:e>
            <m:limUpp>
              <m:limUppPr/>
              <m:e>
                <m:r>
                  <m:rPr/>
                  <m:t>b</m:t>
                </m:r>
              </m:e>
              <m:lim>
                <m:r>
                  <m:rPr/>
                  <m:t>˙</m:t>
                </m:r>
              </m:lim>
            </m:limUpp>
          </m:e>
          <m:sub>
            <m:r>
              <m:rPr/>
              <m:t>g</m:t>
            </m:r>
          </m:sub>
        </m:sSub>
        <m:r>
          <m:rPr/>
          <m:t>=</m:t>
        </m:r>
        <m:sSub>
          <m:sSubPr/>
          <m:e>
            <m:r>
              <m:rPr/>
              <m:t>n</m:t>
            </m:r>
          </m:e>
          <m:sub>
            <m:r>
              <m:rPr/>
              <m:t>bg</m:t>
            </m:r>
          </m:sub>
        </m:sSub>
        <m:r>
          <m:rPr/>
          <m:t>,</m:t>
        </m:r>
        <m:sSub>
          <m:sSubPr/>
          <m:e>
            <m:limUpp>
              <m:limUppPr/>
              <m:e>
                <m:r>
                  <m:rPr/>
                  <m:t>b</m:t>
                </m:r>
              </m:e>
              <m:lim>
                <m:r>
                  <m:rPr/>
                  <m:t>˙</m:t>
                </m:r>
              </m:lim>
            </m:limUpp>
          </m:e>
          <m:sub>
            <m:r>
              <m:rPr/>
              <m:t>a</m:t>
            </m:r>
          </m:sub>
        </m:sSub>
        <m:r>
          <m:rPr/>
          <m:t>=</m:t>
        </m:r>
        <m:sSub>
          <m:sSubPr/>
          <m:e>
            <m:r>
              <m:rPr/>
              <m:t>n</m:t>
            </m:r>
          </m:e>
          <m:sub>
            <m:r>
              <m:rPr/>
              <m:t>ba</m:t>
            </m:r>
          </m:sub>
        </m:sSub>
      </m:oMath>
      <w:r>
        <w:tab/>
      </w:r>
      <w:r>
        <w:t>(2-5)</w:t>
      </w:r>
    </w:p>
    <w:p w14:paraId="4CF81C5A">
      <w:pPr>
        <w:spacing w:line="300" w:lineRule="auto"/>
        <w:ind w:firstLine="440"/>
      </w:pPr>
      <w:r>
        <w:t xml:space="preserve">在离散时刻 </w:t>
      </w:r>
      <m:oMath>
        <m:r>
          <m:rPr/>
          <m:t>k</m:t>
        </m:r>
      </m:oMath>
      <w:r>
        <w:t xml:space="preserve"> 到 </w:t>
      </w:r>
      <m:oMath>
        <m:r>
          <m:rPr/>
          <m:t>k+1</m:t>
        </m:r>
      </m:oMath>
      <w:r>
        <w:t xml:space="preserve">，采样间隔为 </w:t>
      </w:r>
      <m:oMath>
        <m:r>
          <m:rPr/>
          <m:t>Δt</m:t>
        </m:r>
      </m:oMath>
      <w:r>
        <w:t>，系统使用 IMU 测量完成状态预测。去零偏角速度和加速度为</w:t>
      </w:r>
    </w:p>
    <w:p w14:paraId="4A6FC3AD">
      <w:pPr>
        <w:tabs>
          <w:tab w:val="center" w:pos="4680"/>
          <w:tab w:val="right" w:pos="9360"/>
        </w:tabs>
        <w:spacing w:before="120" w:after="120" w:line="240" w:lineRule="auto"/>
      </w:pPr>
      <w:r>
        <w:tab/>
      </w:r>
      <m:oMath>
        <m:sSub>
          <m:sSubPr/>
          <m:e>
            <m:acc>
              <m:accPr/>
              <m:e>
                <m:r>
                  <m:rPr>
                    <m:sty m:val="bi"/>
                  </m:rPr>
                  <m:t>ω</m:t>
                </m:r>
              </m:e>
            </m:acc>
          </m:e>
          <m:sub>
            <m:r>
              <m:rPr/>
              <m:t>k</m:t>
            </m:r>
          </m:sub>
        </m:sSub>
        <m:r>
          <m:rPr/>
          <m:t>=</m:t>
        </m:r>
        <m:sSub>
          <m:sSubPr/>
          <m:e>
            <m:r>
              <m:rPr>
                <m:sty m:val="bi"/>
              </m:rPr>
              <m:t>ω</m:t>
            </m:r>
          </m:e>
          <m:sub>
            <m:r>
              <m:rPr/>
              <m:t>m,k</m:t>
            </m:r>
          </m:sub>
        </m:sSub>
        <m:r>
          <m:rPr/>
          <m:t>−</m:t>
        </m:r>
        <m:sSub>
          <m:sSubPr/>
          <m:e>
            <m:r>
              <m:rPr/>
              <m:t>b</m:t>
            </m:r>
          </m:e>
          <m:sub>
            <m:r>
              <m:rPr/>
              <m:t>g,k</m:t>
            </m:r>
          </m:sub>
        </m:sSub>
      </m:oMath>
      <w:r>
        <w:tab/>
      </w:r>
      <w:r>
        <w:t>(2-6)</w:t>
      </w:r>
    </w:p>
    <w:p w14:paraId="0D493248">
      <w:pPr>
        <w:tabs>
          <w:tab w:val="center" w:pos="4680"/>
          <w:tab w:val="right" w:pos="9360"/>
        </w:tabs>
        <w:spacing w:before="120" w:after="120" w:line="240" w:lineRule="auto"/>
      </w:pPr>
      <w:r>
        <w:tab/>
      </w:r>
      <m:oMath>
        <m:sSub>
          <m:sSubPr/>
          <m:e>
            <m:acc>
              <m:accPr/>
              <m:e>
                <m:r>
                  <m:rPr/>
                  <m:t>a</m:t>
                </m:r>
              </m:e>
            </m:acc>
          </m:e>
          <m:sub>
            <m:r>
              <m:rPr/>
              <m:t>k</m:t>
            </m:r>
          </m:sub>
        </m:sSub>
        <m:r>
          <m:rPr/>
          <m:t>=</m:t>
        </m:r>
        <m:sSub>
          <m:sSubPr/>
          <m:e>
            <m:r>
              <m:rPr/>
              <m:t>a</m:t>
            </m:r>
          </m:e>
          <m:sub>
            <m:r>
              <m:rPr/>
              <m:t>m,k</m:t>
            </m:r>
          </m:sub>
        </m:sSub>
        <m:r>
          <m:rPr/>
          <m:t>−</m:t>
        </m:r>
        <m:sSub>
          <m:sSubPr/>
          <m:e>
            <m:r>
              <m:rPr/>
              <m:t>b</m:t>
            </m:r>
          </m:e>
          <m:sub>
            <m:r>
              <m:rPr/>
              <m:t>a,k</m:t>
            </m:r>
          </m:sub>
        </m:sSub>
      </m:oMath>
      <w:r>
        <w:tab/>
      </w:r>
      <w:r>
        <w:t>(2-7)</w:t>
      </w:r>
    </w:p>
    <w:p w14:paraId="746753EC">
      <w:pPr>
        <w:spacing w:line="300" w:lineRule="auto"/>
        <w:ind w:firstLine="440"/>
      </w:pPr>
      <w:r>
        <w:rPr>
          <w:rFonts w:ascii="Times New Roman" w:hAnsi="Times New Roman" w:eastAsia="宋体"/>
          <w:sz w:val="22"/>
        </w:rPr>
        <w:t>位置、速度和姿态递推为</w:t>
      </w:r>
    </w:p>
    <w:p w14:paraId="5B8219A6">
      <w:pPr>
        <w:tabs>
          <w:tab w:val="center" w:pos="4680"/>
          <w:tab w:val="right" w:pos="9360"/>
        </w:tabs>
        <w:spacing w:before="120" w:after="120" w:line="240" w:lineRule="auto"/>
      </w:pPr>
      <w:r>
        <w:tab/>
      </w:r>
      <m:oMath>
        <m:sSub>
          <m:sSubPr/>
          <m:e>
            <m:r>
              <m:rPr/>
              <m:t>p</m:t>
            </m:r>
          </m:e>
          <m:sub>
            <m:r>
              <m:rPr/>
              <m:t>k+1</m:t>
            </m:r>
          </m:sub>
        </m:sSub>
        <m:r>
          <m:rPr/>
          <m:t>=</m:t>
        </m:r>
        <m:sSub>
          <m:sSubPr/>
          <m:e>
            <m:r>
              <m:rPr/>
              <m:t>p</m:t>
            </m:r>
          </m:e>
          <m:sub>
            <m:r>
              <m:rPr/>
              <m:t>k</m:t>
            </m:r>
          </m:sub>
        </m:sSub>
        <m:r>
          <m:rPr/>
          <m:t>+</m:t>
        </m:r>
        <m:sSub>
          <m:sSubPr/>
          <m:e>
            <m:r>
              <m:rPr/>
              <m:t>v</m:t>
            </m:r>
          </m:e>
          <m:sub>
            <m:r>
              <m:rPr/>
              <m:t>k</m:t>
            </m:r>
          </m:sub>
        </m:sSub>
        <m:r>
          <m:rPr/>
          <m:t>Δt+</m:t>
        </m:r>
        <m:f>
          <m:fPr/>
          <m:num>
            <m:r>
              <m:rPr/>
              <m:t>1</m:t>
            </m:r>
          </m:num>
          <m:den>
            <m:r>
              <m:rPr/>
              <m:t>2</m:t>
            </m:r>
          </m:den>
        </m:f>
        <m:d>
          <m:dPr>
            <m:sepChr m:val=""/>
          </m:dPr>
          <m:e>
            <m:r>
              <m:rPr/>
              <m:t>R(</m:t>
            </m:r>
            <m:sSub>
              <m:sSubPr/>
              <m:e>
                <m:r>
                  <m:rPr/>
                  <m:t>q</m:t>
                </m:r>
              </m:e>
              <m:sub>
                <m:r>
                  <m:rPr/>
                  <m:t>k</m:t>
                </m:r>
              </m:sub>
            </m:sSub>
            <m:r>
              <m:rPr/>
              <m:t>)</m:t>
            </m:r>
            <m:sSub>
              <m:sSubPr/>
              <m:e>
                <m:acc>
                  <m:accPr/>
                  <m:e>
                    <m:r>
                      <m:rPr/>
                      <m:t>a</m:t>
                    </m:r>
                  </m:e>
                </m:acc>
              </m:e>
              <m:sub>
                <m:r>
                  <m:rPr/>
                  <m:t>k</m:t>
                </m:r>
              </m:sub>
            </m:sSub>
            <m:r>
              <m:rPr/>
              <m:t>−g</m:t>
            </m:r>
          </m:e>
        </m:d>
        <m:r>
          <m:rPr/>
          <m:t>Δ</m:t>
        </m:r>
        <m:sSup>
          <m:sSupPr/>
          <m:e>
            <m:r>
              <m:rPr/>
              <m:t>t</m:t>
            </m:r>
          </m:e>
          <m:sup>
            <m:r>
              <m:rPr/>
              <m:t>2</m:t>
            </m:r>
          </m:sup>
        </m:sSup>
      </m:oMath>
      <w:r>
        <w:tab/>
      </w:r>
      <w:r>
        <w:t>(2-8)</w:t>
      </w:r>
    </w:p>
    <w:p w14:paraId="0A61782D">
      <w:pPr>
        <w:tabs>
          <w:tab w:val="center" w:pos="4680"/>
          <w:tab w:val="right" w:pos="9360"/>
        </w:tabs>
        <w:spacing w:before="120" w:after="120" w:line="240" w:lineRule="auto"/>
      </w:pPr>
      <w:r>
        <w:tab/>
      </w:r>
      <m:oMath>
        <m:sSub>
          <m:sSubPr/>
          <m:e>
            <m:r>
              <m:rPr/>
              <m:t>v</m:t>
            </m:r>
          </m:e>
          <m:sub>
            <m:r>
              <m:rPr/>
              <m:t>k+1</m:t>
            </m:r>
          </m:sub>
        </m:sSub>
        <m:r>
          <m:rPr/>
          <m:t>=</m:t>
        </m:r>
        <m:sSub>
          <m:sSubPr/>
          <m:e>
            <m:r>
              <m:rPr/>
              <m:t>v</m:t>
            </m:r>
          </m:e>
          <m:sub>
            <m:r>
              <m:rPr/>
              <m:t>k</m:t>
            </m:r>
          </m:sub>
        </m:sSub>
        <m:r>
          <m:rPr/>
          <m:t>+</m:t>
        </m:r>
        <m:d>
          <m:dPr>
            <m:sepChr m:val=""/>
          </m:dPr>
          <m:e>
            <m:r>
              <m:rPr/>
              <m:t>R(</m:t>
            </m:r>
            <m:sSub>
              <m:sSubPr/>
              <m:e>
                <m:r>
                  <m:rPr/>
                  <m:t>q</m:t>
                </m:r>
              </m:e>
              <m:sub>
                <m:r>
                  <m:rPr/>
                  <m:t>k</m:t>
                </m:r>
              </m:sub>
            </m:sSub>
            <m:r>
              <m:rPr/>
              <m:t>)</m:t>
            </m:r>
            <m:sSub>
              <m:sSubPr/>
              <m:e>
                <m:acc>
                  <m:accPr/>
                  <m:e>
                    <m:r>
                      <m:rPr/>
                      <m:t>a</m:t>
                    </m:r>
                  </m:e>
                </m:acc>
              </m:e>
              <m:sub>
                <m:r>
                  <m:rPr/>
                  <m:t>k</m:t>
                </m:r>
              </m:sub>
            </m:sSub>
            <m:r>
              <m:rPr/>
              <m:t>−g</m:t>
            </m:r>
          </m:e>
        </m:d>
        <m:r>
          <m:rPr/>
          <m:t>Δt</m:t>
        </m:r>
      </m:oMath>
      <w:r>
        <w:tab/>
      </w:r>
      <w:r>
        <w:t>(2-9)</w:t>
      </w:r>
    </w:p>
    <w:p w14:paraId="3394D29B">
      <w:pPr>
        <w:tabs>
          <w:tab w:val="center" w:pos="4680"/>
          <w:tab w:val="right" w:pos="9360"/>
        </w:tabs>
        <w:spacing w:before="120" w:after="120" w:line="240" w:lineRule="auto"/>
      </w:pPr>
      <w:r>
        <w:tab/>
      </w:r>
      <m:oMath>
        <m:sSub>
          <m:sSubPr/>
          <m:e>
            <m:r>
              <m:rPr/>
              <m:t>q</m:t>
            </m:r>
          </m:e>
          <m:sub>
            <m:r>
              <m:rPr/>
              <m:t>k+1</m:t>
            </m:r>
          </m:sub>
        </m:sSub>
        <m:r>
          <m:rPr/>
          <m:t>=</m:t>
        </m:r>
        <m:sSub>
          <m:sSubPr/>
          <m:e>
            <m:r>
              <m:rPr/>
              <m:t>q</m:t>
            </m:r>
          </m:e>
          <m:sub>
            <m:r>
              <m:rPr/>
              <m:t>k</m:t>
            </m:r>
          </m:sub>
        </m:sSub>
        <m:r>
          <m:rPr/>
          <m:t>⊗</m:t>
        </m:r>
        <m:r>
          <m:rPr>
            <m:sty m:val="p"/>
          </m:rPr>
          <m:t>Exp</m:t>
        </m:r>
        <m:d>
          <m:dPr>
            <m:sepChr m:val=""/>
          </m:dPr>
          <m:e>
            <m:sSub>
              <m:sSubPr/>
              <m:e>
                <m:acc>
                  <m:accPr/>
                  <m:e>
                    <m:r>
                      <m:rPr>
                        <m:sty m:val="bi"/>
                      </m:rPr>
                      <m:t>ω</m:t>
                    </m:r>
                  </m:e>
                </m:acc>
              </m:e>
              <m:sub>
                <m:r>
                  <m:rPr/>
                  <m:t>k</m:t>
                </m:r>
              </m:sub>
            </m:sSub>
            <m:r>
              <m:rPr/>
              <m:t>Δt</m:t>
            </m:r>
          </m:e>
        </m:d>
      </m:oMath>
      <w:r>
        <w:tab/>
      </w:r>
      <w:r>
        <w:t>(2-10)</w:t>
      </w:r>
    </w:p>
    <w:p w14:paraId="686EB0D3">
      <w:pPr>
        <w:spacing w:line="300" w:lineRule="auto"/>
        <w:ind w:firstLine="440"/>
      </w:pPr>
      <w:r>
        <w:t xml:space="preserve">其中 </w:t>
      </w:r>
      <m:oMath>
        <m:r>
          <m:rPr/>
          <m:t>⊗</m:t>
        </m:r>
      </m:oMath>
      <w:r>
        <w:t xml:space="preserve"> 表示四元数乘法，</w:t>
      </w:r>
      <m:oMath>
        <m:r>
          <m:rPr>
            <m:sty m:val="p"/>
          </m:rPr>
          <m:t>Exp</m:t>
        </m:r>
        <m:r>
          <m:rPr/>
          <m:t>(·)</m:t>
        </m:r>
      </m:oMath>
      <w:r>
        <w:t xml:space="preserve"> 表示从李代数 </w:t>
      </w:r>
      <m:oMath>
        <m:r>
          <m:rPr>
            <m:sty m:val="p"/>
            <m:scr m:val="fraktur"/>
          </m:rPr>
          <m:t>so</m:t>
        </m:r>
        <m:r>
          <m:rPr/>
          <m:t>(3)</m:t>
        </m:r>
      </m:oMath>
      <w:r>
        <w:t xml:space="preserve"> 到单位四元数或旋转群 </w:t>
      </w:r>
      <m:oMath>
        <m:r>
          <m:rPr/>
          <m:t>SO(3)</m:t>
        </m:r>
      </m:oMath>
      <w:r>
        <w:t xml:space="preserve"> 的指数映射。工程实现中采用指数映射更新四元数，并在每次预测后进行归一化，以降低长时间积分中的数值误差。</w:t>
      </w:r>
    </w:p>
    <w:p w14:paraId="3C59EA46">
      <w:pPr>
        <w:spacing w:line="300" w:lineRule="auto"/>
        <w:ind w:firstLine="440"/>
      </w:pPr>
      <w:r>
        <w:rPr>
          <w:rFonts w:ascii="Times New Roman" w:hAnsi="Times New Roman" w:eastAsia="宋体"/>
          <w:sz w:val="22"/>
        </w:rPr>
        <w:t>误差状态协方差递推为</w:t>
      </w:r>
    </w:p>
    <w:p w14:paraId="73CF9706">
      <w:pPr>
        <w:tabs>
          <w:tab w:val="center" w:pos="4680"/>
          <w:tab w:val="right" w:pos="9360"/>
        </w:tabs>
        <w:spacing w:before="120" w:after="120" w:line="240" w:lineRule="auto"/>
      </w:pPr>
      <w:r>
        <w:tab/>
      </w:r>
      <m:oMath>
        <m:sSub>
          <m:sSubPr/>
          <m:e>
            <m:r>
              <m:rPr/>
              <m:t>P</m:t>
            </m:r>
          </m:e>
          <m:sub>
            <m:r>
              <m:rPr/>
              <m:t>k+1</m:t>
            </m:r>
          </m:sub>
        </m:sSub>
        <m:r>
          <m:rPr/>
          <m:t>=</m:t>
        </m:r>
        <m:sSub>
          <m:sSubPr/>
          <m:e>
            <m:r>
              <m:rPr/>
              <m:t>F</m:t>
            </m:r>
          </m:e>
          <m:sub>
            <m:r>
              <m:rPr/>
              <m:t>k</m:t>
            </m:r>
          </m:sub>
        </m:sSub>
        <m:sSub>
          <m:sSubPr/>
          <m:e>
            <m:r>
              <m:rPr/>
              <m:t>P</m:t>
            </m:r>
          </m:e>
          <m:sub>
            <m:r>
              <m:rPr/>
              <m:t>k</m:t>
            </m:r>
          </m:sub>
        </m:sSub>
        <m:sSubSup>
          <m:sSubSupPr/>
          <m:e>
            <m:r>
              <m:rPr/>
              <m:t>F</m:t>
            </m:r>
          </m:e>
          <m:sub>
            <m:r>
              <m:rPr/>
              <m:t>k</m:t>
            </m:r>
          </m:sub>
          <m:sup>
            <m:r>
              <m:rPr/>
              <m:t>T</m:t>
            </m:r>
          </m:sup>
        </m:sSubSup>
        <m:r>
          <m:rPr/>
          <m:t>+</m:t>
        </m:r>
        <m:sSub>
          <m:sSubPr/>
          <m:e>
            <m:r>
              <m:rPr/>
              <m:t>G</m:t>
            </m:r>
          </m:e>
          <m:sub>
            <m:r>
              <m:rPr/>
              <m:t>k</m:t>
            </m:r>
          </m:sub>
        </m:sSub>
        <m:sSub>
          <m:sSubPr/>
          <m:e>
            <m:r>
              <m:rPr/>
              <m:t>Q</m:t>
            </m:r>
          </m:e>
          <m:sub>
            <m:r>
              <m:rPr/>
              <m:t>k</m:t>
            </m:r>
          </m:sub>
        </m:sSub>
        <m:sSubSup>
          <m:sSubSupPr/>
          <m:e>
            <m:r>
              <m:rPr/>
              <m:t>G</m:t>
            </m:r>
          </m:e>
          <m:sub>
            <m:r>
              <m:rPr/>
              <m:t>k</m:t>
            </m:r>
          </m:sub>
          <m:sup>
            <m:r>
              <m:rPr/>
              <m:t>T</m:t>
            </m:r>
          </m:sup>
        </m:sSubSup>
      </m:oMath>
      <w:r>
        <w:tab/>
      </w:r>
      <w:r>
        <w:t>(2-11)</w:t>
      </w:r>
    </w:p>
    <w:p w14:paraId="07E0A269">
      <w:pPr>
        <w:spacing w:line="300" w:lineRule="auto"/>
        <w:ind w:firstLine="440"/>
      </w:pPr>
      <w:r>
        <w:t xml:space="preserve">其中 </w:t>
      </w:r>
      <m:oMath>
        <m:sSub>
          <m:sSubPr/>
          <m:e>
            <m:r>
              <m:rPr/>
              <m:t>F</m:t>
            </m:r>
          </m:e>
          <m:sub>
            <m:r>
              <m:rPr/>
              <m:t>k</m:t>
            </m:r>
          </m:sub>
        </m:sSub>
      </m:oMath>
      <w:r>
        <w:t xml:space="preserve"> 为误差状态转移矩阵，</w:t>
      </w:r>
      <m:oMath>
        <m:sSub>
          <m:sSubPr/>
          <m:e>
            <m:r>
              <m:rPr/>
              <m:t>G</m:t>
            </m:r>
          </m:e>
          <m:sub>
            <m:r>
              <m:rPr/>
              <m:t>k</m:t>
            </m:r>
          </m:sub>
        </m:sSub>
      </m:oMath>
      <w:r>
        <w:t xml:space="preserve"> 为噪声输入矩阵，</w:t>
      </w:r>
      <m:oMath>
        <m:sSub>
          <m:sSubPr/>
          <m:e>
            <m:r>
              <m:rPr/>
              <m:t>Q</m:t>
            </m:r>
          </m:e>
          <m:sub>
            <m:r>
              <m:rPr/>
              <m:t>k</m:t>
            </m:r>
          </m:sub>
        </m:sSub>
      </m:oMath>
      <w:r>
        <w:t xml:space="preserve"> 为 IMU 输入噪声协方差。本文工程实现中 </w:t>
      </w:r>
      <m:oMath>
        <m:sSub>
          <m:sSubPr/>
          <m:e>
            <m:r>
              <m:rPr/>
              <m:t>Q</m:t>
            </m:r>
          </m:e>
          <m:sub>
            <m:r>
              <m:rPr/>
              <m:t>k</m:t>
            </m:r>
          </m:sub>
        </m:sSub>
      </m:oMath>
      <w:r>
        <w:t xml:space="preserve"> 为 6 维输入噪声矩阵，对应</w:t>
      </w:r>
    </w:p>
    <w:p w14:paraId="702E70A5">
      <w:pPr>
        <w:tabs>
          <w:tab w:val="center" w:pos="4680"/>
          <w:tab w:val="right" w:pos="9360"/>
        </w:tabs>
        <w:spacing w:before="120" w:after="120" w:line="240" w:lineRule="auto"/>
      </w:pPr>
      <w:r>
        <w:tab/>
      </w:r>
      <m:oMath>
        <m:sSub>
          <m:sSubPr/>
          <m:e>
            <m:r>
              <m:rPr/>
              <m:t>u</m:t>
            </m:r>
          </m:e>
          <m:sub>
            <m:r>
              <m:rPr/>
              <m:t>k</m:t>
            </m:r>
          </m:sub>
        </m:sSub>
        <m:r>
          <m:rPr/>
          <m:t>=</m:t>
        </m:r>
        <m:sSup>
          <m:sSupPr/>
          <m:e>
            <m:r>
              <m:rPr/>
              <m:t>[</m:t>
            </m:r>
          </m:e>
          <m:sup>
            <m:m>
              <m:mPr>
                <m:mcs>
                  <m:mc>
                    <m:mcPr>
                      <m:count m:val="2"/>
                      <m:mcJc m:val="center"/>
                    </m:mcPr>
                  </m:mc>
                </m:mcs>
                <m:plcHide m:val="1"/>
              </m:mPr>
              <m:mr>
                <m:e>
                  <m:sSubSup>
                    <m:sSubSupPr/>
                    <m:e>
                      <m:r>
                        <m:rPr>
                          <m:sty m:val="bi"/>
                        </m:rPr>
                        <m:t>ω</m:t>
                      </m:r>
                    </m:e>
                    <m:sub>
                      <m:r>
                        <m:rPr/>
                        <m:t>m,k</m:t>
                      </m:r>
                    </m:sub>
                    <m:sup>
                      <m:r>
                        <m:rPr/>
                        <m:t>T</m:t>
                      </m:r>
                    </m:sup>
                  </m:sSubSup>
                </m:e>
                <m:e>
                  <m:sSubSup>
                    <m:sSubSupPr/>
                    <m:e>
                      <m:r>
                        <m:rPr/>
                        <m:t>a</m:t>
                      </m:r>
                    </m:e>
                    <m:sub>
                      <m:r>
                        <m:rPr/>
                        <m:t>m,k</m:t>
                      </m:r>
                    </m:sub>
                    <m:sup>
                      <m:r>
                        <m:rPr/>
                        <m:t>T</m:t>
                      </m:r>
                    </m:sup>
                  </m:sSubSup>
                </m:e>
              </m:mr>
            </m:m>
          </m:sup>
        </m:sSup>
      </m:oMath>
      <w:r>
        <w:tab/>
      </w:r>
      <w:r>
        <w:t>(2-12)</w:t>
      </w:r>
    </w:p>
    <w:p w14:paraId="62420F46">
      <w:pPr>
        <w:spacing w:line="300" w:lineRule="auto"/>
        <w:ind w:firstLine="440"/>
      </w:pPr>
      <w:r>
        <w:t xml:space="preserve">即前三维为角速度噪声，后三维为加速度噪声。预测和更新后对 </w:t>
      </w:r>
      <m:oMath>
        <m:r>
          <m:rPr/>
          <m:t>P</m:t>
        </m:r>
      </m:oMath>
      <w:r>
        <w:t xml:space="preserve"> 做对称化处理：</w:t>
      </w:r>
    </w:p>
    <w:p w14:paraId="23A00F8A">
      <w:pPr>
        <w:tabs>
          <w:tab w:val="center" w:pos="4680"/>
          <w:tab w:val="right" w:pos="9360"/>
        </w:tabs>
        <w:spacing w:before="120" w:after="120" w:line="240" w:lineRule="auto"/>
      </w:pPr>
      <w:r>
        <w:tab/>
      </w:r>
      <m:oMath>
        <m:r>
          <m:rPr/>
          <m:t>P←</m:t>
        </m:r>
        <m:f>
          <m:fPr/>
          <m:num>
            <m:r>
              <m:rPr/>
              <m:t>1</m:t>
            </m:r>
          </m:num>
          <m:den>
            <m:r>
              <m:rPr/>
              <m:t>2</m:t>
            </m:r>
          </m:den>
        </m:f>
        <m:d>
          <m:dPr>
            <m:sepChr m:val="+"/>
          </m:dPr>
          <m:e>
            <m:r>
              <m:rPr/>
              <m:t>P</m:t>
            </m:r>
          </m:e>
          <m:e>
            <m:sSup>
              <m:sSupPr/>
              <m:e>
                <m:r>
                  <m:rPr/>
                  <m:t>P</m:t>
                </m:r>
              </m:e>
              <m:sup>
                <m:r>
                  <m:rPr/>
                  <m:t>T</m:t>
                </m:r>
              </m:sup>
            </m:sSup>
          </m:e>
        </m:d>
      </m:oMath>
      <w:r>
        <w:tab/>
      </w:r>
      <w:r>
        <w:t>(2-13)</w:t>
      </w:r>
    </w:p>
    <w:p w14:paraId="40564FE9">
      <w:pPr>
        <w:spacing w:line="300" w:lineRule="auto"/>
        <w:ind w:firstLine="440"/>
      </w:pPr>
      <w:r>
        <w:rPr>
          <w:rFonts w:ascii="Times New Roman" w:hAnsi="Times New Roman" w:eastAsia="宋体"/>
          <w:sz w:val="22"/>
        </w:rPr>
        <w:t>该步骤可减小浮点计算造成的非对称误差。</w:t>
      </w:r>
    </w:p>
    <w:p w14:paraId="47733416">
      <w:pPr>
        <w:pStyle w:val="4"/>
      </w:pPr>
      <w:r>
        <w:t>2.3 多源观测模型</w:t>
      </w:r>
    </w:p>
    <w:p w14:paraId="2039862E">
      <w:pPr>
        <w:pStyle w:val="5"/>
      </w:pPr>
      <w:r>
        <w:t>2.3.1 里程计位姿观测模型</w:t>
      </w:r>
    </w:p>
    <w:p w14:paraId="3A9D1ED8">
      <w:pPr>
        <w:spacing w:line="300" w:lineRule="auto"/>
        <w:ind w:firstLine="440"/>
      </w:pPr>
      <w:r>
        <w:rPr>
          <w:rFonts w:ascii="Times New Roman" w:hAnsi="Times New Roman" w:eastAsia="宋体"/>
          <w:sz w:val="22"/>
        </w:rPr>
        <w:t xml:space="preserve">里程计观测可以来自视觉里程计、激光里程计、VIO/LIO 或 MAVROS 局部里程计。本文 ROS 工程中主要使用 </w:t>
      </w:r>
      <w:r>
        <w:rPr>
          <w:rFonts w:ascii="Consolas" w:hAnsi="Consolas" w:eastAsia="Consolas"/>
          <w:sz w:val="22"/>
        </w:rPr>
        <w:t>nav_msgs/Odometry</w:t>
      </w:r>
      <w:r>
        <w:rPr>
          <w:rFonts w:ascii="Times New Roman" w:hAnsi="Times New Roman" w:eastAsia="宋体"/>
          <w:sz w:val="22"/>
        </w:rPr>
        <w:t xml:space="preserve"> 类型作为 odom 观测输入，观测量包括位置和姿态：</w:t>
      </w:r>
    </w:p>
    <w:p w14:paraId="387A9FC6">
      <w:pPr>
        <w:tabs>
          <w:tab w:val="center" w:pos="4680"/>
          <w:tab w:val="right" w:pos="9360"/>
        </w:tabs>
        <w:spacing w:before="120" w:after="120" w:line="240" w:lineRule="auto"/>
      </w:pPr>
      <w:r>
        <w:tab/>
      </w:r>
      <m:oMath>
        <m:sSub>
          <m:sSubPr/>
          <m:e>
            <m:r>
              <m:rPr/>
              <m:t>z</m:t>
            </m:r>
          </m:e>
          <m:sub>
            <m:r>
              <m:rPr/>
              <m:t>odom</m:t>
            </m:r>
          </m:sub>
        </m:sSub>
        <m:r>
          <m:rPr/>
          <m:t>=</m:t>
        </m:r>
        <m:sSup>
          <m:sSupPr/>
          <m:e>
            <m:r>
              <m:rPr/>
              <m:t>[</m:t>
            </m:r>
          </m:e>
          <m:sup>
            <m:m>
              <m:mPr>
                <m:mcs>
                  <m:mc>
                    <m:mcPr>
                      <m:count m:val="2"/>
                      <m:mcJc m:val="center"/>
                    </m:mcPr>
                  </m:mc>
                </m:mcs>
                <m:plcHide m:val="1"/>
              </m:mPr>
              <m:mr>
                <m:e>
                  <m:sSubSup>
                    <m:sSubSupPr/>
                    <m:e>
                      <m:r>
                        <m:rPr/>
                        <m:t>p</m:t>
                      </m:r>
                    </m:e>
                    <m:sub>
                      <m:r>
                        <m:rPr/>
                        <m:t>odom</m:t>
                      </m:r>
                    </m:sub>
                    <m:sup>
                      <m:r>
                        <m:rPr/>
                        <m:t>T</m:t>
                      </m:r>
                    </m:sup>
                  </m:sSubSup>
                </m:e>
                <m:e>
                  <m:sSubSup>
                    <m:sSubSupPr/>
                    <m:e>
                      <m:r>
                        <m:rPr>
                          <m:sty m:val="bi"/>
                        </m:rPr>
                        <m:t>θ</m:t>
                      </m:r>
                    </m:e>
                    <m:sub>
                      <m:r>
                        <m:rPr/>
                        <m:t>odom</m:t>
                      </m:r>
                    </m:sub>
                    <m:sup>
                      <m:r>
                        <m:rPr/>
                        <m:t>T</m:t>
                      </m:r>
                    </m:sup>
                  </m:sSubSup>
                </m:e>
              </m:mr>
            </m:m>
          </m:sup>
        </m:sSup>
      </m:oMath>
      <w:r>
        <w:tab/>
      </w:r>
      <w:r>
        <w:t>(2-14)</w:t>
      </w:r>
    </w:p>
    <w:p w14:paraId="1159E2D4">
      <w:pPr>
        <w:spacing w:line="300" w:lineRule="auto"/>
        <w:ind w:firstLine="440"/>
      </w:pPr>
      <w:r>
        <w:rPr>
          <w:rFonts w:ascii="Times New Roman" w:hAnsi="Times New Roman" w:eastAsia="宋体"/>
          <w:sz w:val="22"/>
        </w:rPr>
        <w:t>位置残差为</w:t>
      </w:r>
    </w:p>
    <w:p w14:paraId="3DCB761A">
      <w:pPr>
        <w:tabs>
          <w:tab w:val="center" w:pos="4680"/>
          <w:tab w:val="right" w:pos="9360"/>
        </w:tabs>
        <w:spacing w:before="120" w:after="120" w:line="240" w:lineRule="auto"/>
      </w:pPr>
      <w:r>
        <w:tab/>
      </w:r>
      <m:oMath>
        <m:sSub>
          <m:sSubPr/>
          <m:e>
            <m:r>
              <m:rPr/>
              <m:t>r</m:t>
            </m:r>
          </m:e>
          <m:sub>
            <m:r>
              <m:rPr/>
              <m:t>p</m:t>
            </m:r>
          </m:sub>
        </m:sSub>
        <m:r>
          <m:rPr/>
          <m:t>=</m:t>
        </m:r>
        <m:sSub>
          <m:sSubPr/>
          <m:e>
            <m:r>
              <m:rPr/>
              <m:t>p</m:t>
            </m:r>
          </m:e>
          <m:sub>
            <m:r>
              <m:rPr/>
              <m:t>odom</m:t>
            </m:r>
          </m:sub>
        </m:sSub>
        <m:r>
          <m:rPr/>
          <m:t>−</m:t>
        </m:r>
        <m:acc>
          <m:accPr/>
          <m:e>
            <m:r>
              <m:rPr/>
              <m:t>p</m:t>
            </m:r>
          </m:e>
        </m:acc>
      </m:oMath>
      <w:r>
        <w:tab/>
      </w:r>
      <w:r>
        <w:t>(2-15)</w:t>
      </w:r>
    </w:p>
    <w:p w14:paraId="4EC5E61B">
      <w:pPr>
        <w:spacing w:line="300" w:lineRule="auto"/>
        <w:ind w:firstLine="440"/>
      </w:pPr>
      <w:r>
        <w:rPr>
          <w:rFonts w:ascii="Times New Roman" w:hAnsi="Times New Roman" w:eastAsia="宋体"/>
          <w:sz w:val="22"/>
        </w:rPr>
        <w:t>姿态残差采用李代数误差表示：</w:t>
      </w:r>
    </w:p>
    <w:p w14:paraId="40C58460">
      <w:pPr>
        <w:tabs>
          <w:tab w:val="center" w:pos="4680"/>
          <w:tab w:val="right" w:pos="9360"/>
        </w:tabs>
        <w:spacing w:before="120" w:after="120" w:line="240" w:lineRule="auto"/>
      </w:pPr>
      <w:r>
        <w:tab/>
      </w:r>
      <m:oMath>
        <m:sSub>
          <m:sSubPr/>
          <m:e>
            <m:r>
              <m:rPr/>
              <m:t>r</m:t>
            </m:r>
          </m:e>
          <m:sub>
            <m:r>
              <m:rPr/>
              <m:t>q</m:t>
            </m:r>
          </m:sub>
        </m:sSub>
        <m:r>
          <m:rPr/>
          <m:t>=</m:t>
        </m:r>
        <m:r>
          <m:rPr>
            <m:sty m:val="p"/>
          </m:rPr>
          <m:t>Log</m:t>
        </m:r>
        <m:d>
          <m:dPr>
            <m:sepChr m:val=""/>
          </m:dPr>
          <m:e>
            <m:sSup>
              <m:sSupPr/>
              <m:e>
                <m:acc>
                  <m:accPr/>
                  <m:e>
                    <m:r>
                      <m:rPr/>
                      <m:t>R</m:t>
                    </m:r>
                  </m:e>
                </m:acc>
              </m:e>
              <m:sup>
                <m:r>
                  <m:rPr/>
                  <m:t>T</m:t>
                </m:r>
              </m:sup>
            </m:sSup>
            <m:sSub>
              <m:sSubPr/>
              <m:e>
                <m:r>
                  <m:rPr/>
                  <m:t>R</m:t>
                </m:r>
              </m:e>
              <m:sub>
                <m:r>
                  <m:rPr/>
                  <m:t>odom</m:t>
                </m:r>
              </m:sub>
            </m:sSub>
          </m:e>
        </m:d>
      </m:oMath>
      <w:r>
        <w:tab/>
      </w:r>
      <w:r>
        <w:t>(2-16)</w:t>
      </w:r>
    </w:p>
    <w:p w14:paraId="20D259CF">
      <w:pPr>
        <w:spacing w:line="300" w:lineRule="auto"/>
        <w:ind w:firstLine="440"/>
      </w:pPr>
      <w:r>
        <w:rPr>
          <w:rFonts w:ascii="Times New Roman" w:hAnsi="Times New Roman" w:eastAsia="宋体"/>
          <w:sz w:val="22"/>
        </w:rPr>
        <w:t>因此 odom 总残差为</w:t>
      </w:r>
    </w:p>
    <w:p w14:paraId="6D01181C">
      <w:pPr>
        <w:tabs>
          <w:tab w:val="center" w:pos="4680"/>
          <w:tab w:val="right" w:pos="9360"/>
        </w:tabs>
        <w:spacing w:before="120" w:after="120" w:line="240" w:lineRule="auto"/>
      </w:pPr>
      <w:r>
        <w:tab/>
      </w:r>
      <m:oMath>
        <m:sSub>
          <m:sSubPr/>
          <m:e>
            <m:r>
              <m:rPr/>
              <m:t>r</m:t>
            </m:r>
          </m:e>
          <m:sub>
            <m:r>
              <m:rPr/>
              <m:t>odom</m:t>
            </m:r>
          </m:sub>
        </m:sSub>
        <m:r>
          <m:rPr/>
          <m:t>=</m:t>
        </m:r>
        <m:sSup>
          <m:sSupPr/>
          <m:e>
            <m:r>
              <m:rPr/>
              <m:t>[</m:t>
            </m:r>
          </m:e>
          <m:sup>
            <m:m>
              <m:mPr>
                <m:mcs>
                  <m:mc>
                    <m:mcPr>
                      <m:count m:val="2"/>
                      <m:mcJc m:val="center"/>
                    </m:mcPr>
                  </m:mc>
                </m:mcs>
                <m:plcHide m:val="1"/>
              </m:mPr>
              <m:mr>
                <m:e>
                  <m:sSubSup>
                    <m:sSubSupPr/>
                    <m:e>
                      <m:r>
                        <m:rPr/>
                        <m:t>r</m:t>
                      </m:r>
                    </m:e>
                    <m:sub>
                      <m:r>
                        <m:rPr/>
                        <m:t>p</m:t>
                      </m:r>
                    </m:sub>
                    <m:sup>
                      <m:r>
                        <m:rPr/>
                        <m:t>T</m:t>
                      </m:r>
                    </m:sup>
                  </m:sSubSup>
                </m:e>
                <m:e>
                  <m:sSubSup>
                    <m:sSubSupPr/>
                    <m:e>
                      <m:r>
                        <m:rPr/>
                        <m:t>r</m:t>
                      </m:r>
                    </m:e>
                    <m:sub>
                      <m:r>
                        <m:rPr/>
                        <m:t>q</m:t>
                      </m:r>
                    </m:sub>
                    <m:sup>
                      <m:r>
                        <m:rPr/>
                        <m:t>T</m:t>
                      </m:r>
                    </m:sup>
                  </m:sSubSup>
                </m:e>
              </m:mr>
            </m:m>
          </m:sup>
        </m:sSup>
      </m:oMath>
      <w:r>
        <w:tab/>
      </w:r>
      <w:r>
        <w:t>(2-17)</w:t>
      </w:r>
    </w:p>
    <w:p w14:paraId="3A5915B9">
      <w:pPr>
        <w:spacing w:line="300" w:lineRule="auto"/>
        <w:ind w:firstLine="440"/>
      </w:pPr>
      <w:r>
        <w:rPr>
          <w:rFonts w:ascii="Times New Roman" w:hAnsi="Times New Roman" w:eastAsia="宋体"/>
          <w:sz w:val="22"/>
        </w:rPr>
        <w:t>其观测矩阵可近似写为</w:t>
      </w:r>
    </w:p>
    <w:p w14:paraId="621E865B">
      <w:pPr>
        <w:tabs>
          <w:tab w:val="center" w:pos="4680"/>
          <w:tab w:val="right" w:pos="9360"/>
        </w:tabs>
        <w:spacing w:before="120" w:after="120" w:line="240" w:lineRule="auto"/>
      </w:pPr>
      <w:r>
        <w:tab/>
      </w:r>
      <m:oMath>
        <m:sSub>
          <m:sSubPr/>
          <m:e>
            <m:r>
              <m:rPr/>
              <m:t>H</m:t>
            </m:r>
          </m:e>
          <m:sub>
            <m:r>
              <m:rPr/>
              <m:t>odom</m:t>
            </m:r>
          </m:sub>
        </m:sSub>
        <m:r>
          <m:rPr/>
          <m:t>=[</m:t>
        </m:r>
        <m:m>
          <m:mPr>
            <m:mcs>
              <m:mc>
                <m:mcPr>
                  <m:count m:val="5"/>
                  <m:mcJc m:val="center"/>
                </m:mcPr>
              </m:mc>
            </m:mcs>
            <m:plcHide m:val="1"/>
          </m:mPr>
          <m:mr>
            <m:e>
              <m:sSub>
                <m:sSubPr/>
                <m:e>
                  <m:r>
                    <m:rPr/>
                    <m:t>I</m:t>
                  </m:r>
                </m:e>
                <m:sub>
                  <m:r>
                    <m:rPr/>
                    <m:t>3</m:t>
                  </m:r>
                </m:sub>
              </m:sSub>
            </m:e>
            <m:e>
              <m:sSub>
                <m:sSubPr/>
                <m:e>
                  <m:r>
                    <m:rPr>
                      <m:sty m:val="b"/>
                    </m:rPr>
                    <m:t>0</m:t>
                  </m:r>
                </m:e>
                <m:sub>
                  <m:r>
                    <m:rPr/>
                    <m:t>3</m:t>
                  </m:r>
                </m:sub>
              </m:sSub>
            </m:e>
            <m:e>
              <m:sSub>
                <m:sSubPr/>
                <m:e>
                  <m:r>
                    <m:rPr>
                      <m:sty m:val="b"/>
                    </m:rPr>
                    <m:t>0</m:t>
                  </m:r>
                </m:e>
                <m:sub>
                  <m:r>
                    <m:rPr/>
                    <m:t>3</m:t>
                  </m:r>
                </m:sub>
              </m:sSub>
            </m:e>
            <m:e>
              <m:sSub>
                <m:sSubPr/>
                <m:e>
                  <m:r>
                    <m:rPr>
                      <m:sty m:val="b"/>
                    </m:rPr>
                    <m:t>0</m:t>
                  </m:r>
                </m:e>
                <m:sub>
                  <m:r>
                    <m:rPr/>
                    <m:t>3</m:t>
                  </m:r>
                </m:sub>
              </m:sSub>
            </m:e>
            <m:e>
              <m:sSub>
                <m:sSubPr/>
                <m:e>
                  <m:r>
                    <m:rPr>
                      <m:sty m:val="b"/>
                    </m:rPr>
                    <m:t>0</m:t>
                  </m:r>
                </m:e>
                <m:sub>
                  <m:r>
                    <m:rPr/>
                    <m:t>3</m:t>
                  </m:r>
                </m:sub>
              </m:sSub>
            </m:e>
          </m:mr>
          <m:mr>
            <m:e>
              <m:sSub>
                <m:sSubPr/>
                <m:e>
                  <m:r>
                    <m:rPr>
                      <m:sty m:val="b"/>
                    </m:rPr>
                    <m:t>0</m:t>
                  </m:r>
                </m:e>
                <m:sub>
                  <m:r>
                    <m:rPr/>
                    <m:t>3</m:t>
                  </m:r>
                </m:sub>
              </m:sSub>
            </m:e>
            <m:e>
              <m:sSub>
                <m:sSubPr/>
                <m:e>
                  <m:r>
                    <m:rPr/>
                    <m:t>I</m:t>
                  </m:r>
                </m:e>
                <m:sub>
                  <m:r>
                    <m:rPr/>
                    <m:t>3</m:t>
                  </m:r>
                </m:sub>
              </m:sSub>
            </m:e>
            <m:e>
              <m:sSub>
                <m:sSubPr/>
                <m:e>
                  <m:r>
                    <m:rPr>
                      <m:sty m:val="b"/>
                    </m:rPr>
                    <m:t>0</m:t>
                  </m:r>
                </m:e>
                <m:sub>
                  <m:r>
                    <m:rPr/>
                    <m:t>3</m:t>
                  </m:r>
                </m:sub>
              </m:sSub>
            </m:e>
            <m:e>
              <m:sSub>
                <m:sSubPr/>
                <m:e>
                  <m:r>
                    <m:rPr>
                      <m:sty m:val="b"/>
                    </m:rPr>
                    <m:t>0</m:t>
                  </m:r>
                </m:e>
                <m:sub>
                  <m:r>
                    <m:rPr/>
                    <m:t>3</m:t>
                  </m:r>
                </m:sub>
              </m:sSub>
            </m:e>
            <m:e>
              <m:sSub>
                <m:sSubPr/>
                <m:e>
                  <m:r>
                    <m:rPr>
                      <m:sty m:val="b"/>
                    </m:rPr>
                    <m:t>0</m:t>
                  </m:r>
                </m:e>
                <m:sub>
                  <m:r>
                    <m:rPr/>
                    <m:t>3</m:t>
                  </m:r>
                </m:sub>
              </m:sSub>
            </m:e>
          </m:mr>
        </m:m>
        <m:r>
          <m:rPr/>
          <m:t>]</m:t>
        </m:r>
      </m:oMath>
      <w:r>
        <w:tab/>
      </w:r>
      <w:r>
        <w:t>(2-18)</w:t>
      </w:r>
    </w:p>
    <w:p w14:paraId="406D8F81">
      <w:pPr>
        <w:spacing w:line="300" w:lineRule="auto"/>
        <w:ind w:firstLine="440"/>
      </w:pPr>
      <w:r>
        <w:t xml:space="preserve">观测噪声矩阵 </w:t>
      </w:r>
      <m:oMath>
        <m:sSub>
          <m:sSubPr/>
          <m:e>
            <m:r>
              <m:rPr/>
              <m:t>R</m:t>
            </m:r>
          </m:e>
          <m:sub>
            <m:r>
              <m:rPr/>
              <m:t>odom</m:t>
            </m:r>
          </m:sub>
        </m:sSub>
      </m:oMath>
      <w:r>
        <w:t xml:space="preserve"> 为 6 维，对应位置三维和姿态误差三维。在工程参数中，位置观测噪声、roll/pitch 姿态观测噪声和 yaw 姿态观测噪声分别配置，以适应不同里程计源的可靠性差异。</w:t>
      </w:r>
    </w:p>
    <w:p w14:paraId="673C6EFD">
      <w:pPr>
        <w:pStyle w:val="5"/>
      </w:pPr>
      <w:r>
        <w:t>2.3.2 GNSS 位置观测模型</w:t>
      </w:r>
    </w:p>
    <w:p w14:paraId="219AFAD5">
      <w:pPr>
        <w:spacing w:line="300" w:lineRule="auto"/>
        <w:ind w:firstLine="440"/>
      </w:pPr>
      <w:r>
        <w:t xml:space="preserve">GNSS 输入采用 sensor_msgs/NavSatFix，包含纬度、经度、高度及位置协方差。系统首先将经纬高转换为局部 ENU 米制坐标，再通过与 odom/map 坐标系的平移和 yaw 对齐得到 GNSS 在世界坐标系下的位置观测 </w:t>
      </w:r>
      <m:oMath>
        <m:sSubSup>
          <m:sSubSupPr/>
          <m:e>
            <m:r>
              <m:rPr/>
              <m:t>p</m:t>
            </m:r>
          </m:e>
          <m:sub>
            <m:r>
              <m:rPr/>
              <m:t>gnss</m:t>
            </m:r>
          </m:sub>
          <m:sup>
            <m:r>
              <m:rPr/>
              <m:t>W</m:t>
            </m:r>
          </m:sup>
        </m:sSubSup>
      </m:oMath>
      <w:r>
        <w:t>。GNSS 位置观测模型为</w:t>
      </w:r>
    </w:p>
    <w:p w14:paraId="5DF4C82E">
      <w:pPr>
        <w:tabs>
          <w:tab w:val="center" w:pos="4680"/>
          <w:tab w:val="right" w:pos="9360"/>
        </w:tabs>
        <w:spacing w:before="120" w:after="120" w:line="240" w:lineRule="auto"/>
      </w:pPr>
      <w:r>
        <w:tab/>
      </w:r>
      <m:oMath>
        <m:sSub>
          <m:sSubPr/>
          <m:e>
            <m:r>
              <m:rPr/>
              <m:t>z</m:t>
            </m:r>
          </m:e>
          <m:sub>
            <m:r>
              <m:rPr/>
              <m:t>gnss</m:t>
            </m:r>
          </m:sub>
        </m:sSub>
        <m:r>
          <m:rPr/>
          <m:t>=p+</m:t>
        </m:r>
        <m:sSub>
          <m:sSubPr/>
          <m:e>
            <m:r>
              <m:rPr/>
              <m:t>n</m:t>
            </m:r>
          </m:e>
          <m:sub>
            <m:r>
              <m:rPr/>
              <m:t>gnss</m:t>
            </m:r>
          </m:sub>
        </m:sSub>
      </m:oMath>
      <w:r>
        <w:tab/>
      </w:r>
      <w:r>
        <w:t>(2-19)</w:t>
      </w:r>
    </w:p>
    <w:p w14:paraId="0B5DFF4F">
      <w:pPr>
        <w:spacing w:line="300" w:lineRule="auto"/>
        <w:ind w:firstLine="440"/>
      </w:pPr>
      <w:r>
        <w:rPr>
          <w:rFonts w:ascii="Times New Roman" w:hAnsi="Times New Roman" w:eastAsia="宋体"/>
          <w:sz w:val="22"/>
        </w:rPr>
        <w:t>残差为</w:t>
      </w:r>
    </w:p>
    <w:p w14:paraId="6BFB162B">
      <w:pPr>
        <w:tabs>
          <w:tab w:val="center" w:pos="4680"/>
          <w:tab w:val="right" w:pos="9360"/>
        </w:tabs>
        <w:spacing w:before="120" w:after="120" w:line="240" w:lineRule="auto"/>
      </w:pPr>
      <w:r>
        <w:tab/>
      </w:r>
      <m:oMath>
        <m:sSub>
          <m:sSubPr/>
          <m:e>
            <m:r>
              <m:rPr/>
              <m:t>r</m:t>
            </m:r>
          </m:e>
          <m:sub>
            <m:r>
              <m:rPr/>
              <m:t>gnss</m:t>
            </m:r>
          </m:sub>
        </m:sSub>
        <m:r>
          <m:rPr/>
          <m:t>=</m:t>
        </m:r>
        <m:sSub>
          <m:sSubPr/>
          <m:e>
            <m:r>
              <m:rPr/>
              <m:t>z</m:t>
            </m:r>
          </m:e>
          <m:sub>
            <m:r>
              <m:rPr/>
              <m:t>gnss</m:t>
            </m:r>
          </m:sub>
        </m:sSub>
        <m:r>
          <m:rPr/>
          <m:t>−</m:t>
        </m:r>
        <m:acc>
          <m:accPr/>
          <m:e>
            <m:r>
              <m:rPr/>
              <m:t>p</m:t>
            </m:r>
          </m:e>
        </m:acc>
      </m:oMath>
      <w:r>
        <w:tab/>
      </w:r>
      <w:r>
        <w:t>(2-20)</w:t>
      </w:r>
    </w:p>
    <w:p w14:paraId="02CAF013">
      <w:pPr>
        <w:spacing w:line="300" w:lineRule="auto"/>
        <w:ind w:firstLine="440"/>
      </w:pPr>
      <w:r>
        <w:rPr>
          <w:rFonts w:ascii="Times New Roman" w:hAnsi="Times New Roman" w:eastAsia="宋体"/>
          <w:sz w:val="22"/>
        </w:rPr>
        <w:t>观测矩阵为</w:t>
      </w:r>
    </w:p>
    <w:p w14:paraId="1E517116">
      <w:pPr>
        <w:tabs>
          <w:tab w:val="center" w:pos="4680"/>
          <w:tab w:val="right" w:pos="9360"/>
        </w:tabs>
        <w:spacing w:before="120" w:after="120" w:line="240" w:lineRule="auto"/>
      </w:pPr>
      <w:r>
        <w:tab/>
      </w:r>
      <m:oMath>
        <m:sSub>
          <m:sSubPr/>
          <m:e>
            <m:r>
              <m:rPr/>
              <m:t>H</m:t>
            </m:r>
          </m:e>
          <m:sub>
            <m:r>
              <m:rPr/>
              <m:t>gnss</m:t>
            </m:r>
          </m:sub>
        </m:sSub>
        <m:r>
          <m:rPr/>
          <m:t>=[</m:t>
        </m:r>
        <m:m>
          <m:mPr>
            <m:mcs>
              <m:mc>
                <m:mcPr>
                  <m:count m:val="5"/>
                  <m:mcJc m:val="center"/>
                </m:mcPr>
              </m:mc>
            </m:mcs>
            <m:plcHide m:val="1"/>
          </m:mPr>
          <m:mr>
            <m:e>
              <m:sSub>
                <m:sSubPr/>
                <m:e>
                  <m:r>
                    <m:rPr/>
                    <m:t>I</m:t>
                  </m:r>
                </m:e>
                <m:sub>
                  <m:r>
                    <m:rPr/>
                    <m:t>3</m:t>
                  </m:r>
                </m:sub>
              </m:sSub>
            </m:e>
            <m:e>
              <m:sSub>
                <m:sSubPr/>
                <m:e>
                  <m:r>
                    <m:rPr>
                      <m:sty m:val="b"/>
                    </m:rPr>
                    <m:t>0</m:t>
                  </m:r>
                </m:e>
                <m:sub>
                  <m:r>
                    <m:rPr/>
                    <m:t>3</m:t>
                  </m:r>
                </m:sub>
              </m:sSub>
            </m:e>
            <m:e>
              <m:sSub>
                <m:sSubPr/>
                <m:e>
                  <m:r>
                    <m:rPr>
                      <m:sty m:val="b"/>
                    </m:rPr>
                    <m:t>0</m:t>
                  </m:r>
                </m:e>
                <m:sub>
                  <m:r>
                    <m:rPr/>
                    <m:t>3</m:t>
                  </m:r>
                </m:sub>
              </m:sSub>
            </m:e>
            <m:e>
              <m:sSub>
                <m:sSubPr/>
                <m:e>
                  <m:r>
                    <m:rPr>
                      <m:sty m:val="b"/>
                    </m:rPr>
                    <m:t>0</m:t>
                  </m:r>
                </m:e>
                <m:sub>
                  <m:r>
                    <m:rPr/>
                    <m:t>3</m:t>
                  </m:r>
                </m:sub>
              </m:sSub>
            </m:e>
            <m:e>
              <m:sSub>
                <m:sSubPr/>
                <m:e>
                  <m:r>
                    <m:rPr>
                      <m:sty m:val="b"/>
                    </m:rPr>
                    <m:t>0</m:t>
                  </m:r>
                </m:e>
                <m:sub>
                  <m:r>
                    <m:rPr/>
                    <m:t>3</m:t>
                  </m:r>
                </m:sub>
              </m:sSub>
            </m:e>
          </m:mr>
        </m:m>
        <m:r>
          <m:rPr/>
          <m:t>]</m:t>
        </m:r>
      </m:oMath>
      <w:r>
        <w:tab/>
      </w:r>
      <w:r>
        <w:t>(2-21)</w:t>
      </w:r>
    </w:p>
    <w:p w14:paraId="05BCFE16">
      <w:pPr>
        <w:spacing w:line="300" w:lineRule="auto"/>
        <w:ind w:firstLine="440"/>
      </w:pPr>
      <w:r>
        <w:t xml:space="preserve">即 GNSS 只更新位置误差块，不直接更新姿态、速度和 IMU 零偏。GNSS 观测噪声 </w:t>
      </w:r>
      <m:oMath>
        <m:sSub>
          <m:sSubPr/>
          <m:e>
            <m:r>
              <m:rPr/>
              <m:t>R</m:t>
            </m:r>
          </m:e>
          <m:sub>
            <m:r>
              <m:rPr/>
              <m:t>gnss</m:t>
            </m:r>
          </m:sub>
        </m:sSub>
      </m:oMath>
      <w:r>
        <w:t xml:space="preserve"> 为 3 维。工程实现中既可使用消息自身携带的 position_covariance，也设置协方差下限，防止 GNSS covariance 过小导致滤波器过度相信 GNSS。当前推荐的保守策略为将 GNSS 作为低频弱位置约束，而非强制覆盖 odom 轨迹。</w:t>
      </w:r>
    </w:p>
    <w:p w14:paraId="3EFFAFCD">
      <w:pPr>
        <w:pStyle w:val="5"/>
      </w:pPr>
      <w:r>
        <w:t>2.3.3 GNSS 与 odom 坐标对齐</w:t>
      </w:r>
    </w:p>
    <w:p w14:paraId="0BD2524C">
      <w:pPr>
        <w:spacing w:line="300" w:lineRule="auto"/>
        <w:ind w:firstLine="440"/>
      </w:pPr>
      <w:r>
        <w:t xml:space="preserve">由于 GNSS 原始 ENU 坐标与 odom/map 坐标可能存在初始平移、航向差或局部坐标定义差异，直接融合会产生较大 residual。本文使用短窗口 GNSS-odom 配对样本估计二维 yaw 和平移关系。设窗口内第 </w:t>
      </w:r>
      <m:oMath>
        <m:r>
          <m:rPr/>
          <m:t>i</m:t>
        </m:r>
      </m:oMath>
      <w:r>
        <w:t xml:space="preserve"> 对样本为 </w:t>
      </w:r>
      <m:oMath>
        <m:sSub>
          <m:sSubPr/>
          <m:e>
            <m:r>
              <m:rPr/>
              <m:t>g</m:t>
            </m:r>
          </m:e>
          <m:sub>
            <m:r>
              <m:rPr/>
              <m:t>i</m:t>
            </m:r>
          </m:sub>
        </m:sSub>
      </m:oMath>
      <w:r>
        <w:t xml:space="preserve"> 和 </w:t>
      </w:r>
      <m:oMath>
        <m:sSub>
          <m:sSubPr/>
          <m:e>
            <m:r>
              <m:rPr/>
              <m:t>o</m:t>
            </m:r>
          </m:e>
          <m:sub>
            <m:r>
              <m:rPr/>
              <m:t>i</m:t>
            </m:r>
          </m:sub>
        </m:sSub>
      </m:oMath>
      <w:r>
        <w:t xml:space="preserve">，其中 </w:t>
      </w:r>
      <m:oMath>
        <m:sSub>
          <m:sSubPr/>
          <m:e>
            <m:r>
              <m:rPr/>
              <m:t>g</m:t>
            </m:r>
          </m:e>
          <m:sub>
            <m:r>
              <m:rPr/>
              <m:t>i</m:t>
            </m:r>
          </m:sub>
        </m:sSub>
      </m:oMath>
      <w:r>
        <w:t xml:space="preserve"> 为 GNSS ENU 平面位置，</w:t>
      </w:r>
      <m:oMath>
        <m:sSub>
          <m:sSubPr/>
          <m:e>
            <m:r>
              <m:rPr/>
              <m:t>o</m:t>
            </m:r>
          </m:e>
          <m:sub>
            <m:r>
              <m:rPr/>
              <m:t>i</m:t>
            </m:r>
          </m:sub>
        </m:sSub>
      </m:oMath>
      <w:r>
        <w:t xml:space="preserve"> 为 odom/map 平面位置，则估计</w:t>
      </w:r>
    </w:p>
    <w:p w14:paraId="631E9C52">
      <w:pPr>
        <w:tabs>
          <w:tab w:val="center" w:pos="4680"/>
          <w:tab w:val="right" w:pos="9360"/>
        </w:tabs>
        <w:spacing w:before="120" w:after="120" w:line="240" w:lineRule="auto"/>
      </w:pPr>
      <w:r>
        <w:tab/>
      </w:r>
      <m:oMath>
        <m:sSub>
          <m:sSubPr/>
          <m:e>
            <m:r>
              <m:rPr/>
              <m:t>o</m:t>
            </m:r>
          </m:e>
          <m:sub>
            <m:r>
              <m:rPr/>
              <m:t>i</m:t>
            </m:r>
          </m:sub>
        </m:sSub>
        <m:r>
          <m:rPr/>
          <m:t>≈</m:t>
        </m:r>
        <m:sSub>
          <m:sSubPr/>
          <m:e>
            <m:r>
              <m:rPr/>
              <m:t>R</m:t>
            </m:r>
          </m:e>
          <m:sub>
            <m:r>
              <m:rPr/>
              <m:t>z</m:t>
            </m:r>
          </m:sub>
        </m:sSub>
        <m:r>
          <m:rPr/>
          <m:t>(ψ)</m:t>
        </m:r>
        <m:sSub>
          <m:sSubPr/>
          <m:e>
            <m:r>
              <m:rPr/>
              <m:t>g</m:t>
            </m:r>
          </m:e>
          <m:sub>
            <m:r>
              <m:rPr/>
              <m:t>i</m:t>
            </m:r>
          </m:sub>
        </m:sSub>
        <m:r>
          <m:rPr/>
          <m:t>+t</m:t>
        </m:r>
      </m:oMath>
      <w:r>
        <w:tab/>
      </w:r>
      <w:r>
        <w:t>(2-22)</w:t>
      </w:r>
    </w:p>
    <w:p w14:paraId="54991C7A">
      <w:pPr>
        <w:spacing w:line="300" w:lineRule="auto"/>
        <w:ind w:firstLine="440"/>
      </w:pPr>
      <w:r>
        <w:t xml:space="preserve">其中 </w:t>
      </w:r>
      <m:oMath>
        <m:r>
          <m:rPr/>
          <m:t>ψ</m:t>
        </m:r>
      </m:oMath>
      <w:r>
        <w:t xml:space="preserve"> 为 yaw 对齐角，</w:t>
      </w:r>
      <m:oMath>
        <m:r>
          <m:rPr/>
          <m:t>t</m:t>
        </m:r>
      </m:oMath>
      <w:r>
        <w:t xml:space="preserve"> 为平移 offset。系统至少收集 5 对样本，且累计运动距离超过 1.0 m 后进行估计。该方式相当于绝对观测引导初始化的轻量化工程实现，能够在 GNSS 健康且运动充分时建立 GNSS 与局部 map 的一致关系。</w:t>
      </w:r>
    </w:p>
    <w:p w14:paraId="28F5964C">
      <w:pPr>
        <w:pStyle w:val="4"/>
      </w:pPr>
      <w:r>
        <w:t>2.4 扩展卡尔曼滤波原理</w:t>
      </w:r>
    </w:p>
    <w:p w14:paraId="1A87BA10">
      <w:pPr>
        <w:spacing w:line="300" w:lineRule="auto"/>
        <w:ind w:firstLine="440"/>
      </w:pPr>
      <w:r>
        <w:rPr>
          <w:rFonts w:ascii="Times New Roman" w:hAnsi="Times New Roman" w:eastAsia="宋体"/>
          <w:sz w:val="22"/>
        </w:rPr>
        <w:t>EKF 用一阶泰勒展开处理非线性系统。对于非线性系统</w:t>
      </w:r>
    </w:p>
    <w:p w14:paraId="43C8856B">
      <w:pPr>
        <w:tabs>
          <w:tab w:val="center" w:pos="4680"/>
          <w:tab w:val="right" w:pos="9360"/>
        </w:tabs>
        <w:spacing w:before="120" w:after="120" w:line="240" w:lineRule="auto"/>
      </w:pPr>
      <w:r>
        <w:tab/>
      </w:r>
      <m:oMath>
        <m:sSub>
          <m:sSubPr/>
          <m:e>
            <m:r>
              <m:rPr/>
              <m:t>x</m:t>
            </m:r>
          </m:e>
          <m:sub>
            <m:r>
              <m:rPr/>
              <m:t>k</m:t>
            </m:r>
          </m:sub>
        </m:sSub>
        <m:r>
          <m:rPr/>
          <m:t>=f(</m:t>
        </m:r>
        <m:sSub>
          <m:sSubPr/>
          <m:e>
            <m:r>
              <m:rPr/>
              <m:t>x</m:t>
            </m:r>
          </m:e>
          <m:sub>
            <m:r>
              <m:rPr/>
              <m:t>k−1</m:t>
            </m:r>
          </m:sub>
        </m:sSub>
        <m:r>
          <m:rPr/>
          <m:t>,</m:t>
        </m:r>
        <m:sSub>
          <m:sSubPr/>
          <m:e>
            <m:r>
              <m:rPr/>
              <m:t>u</m:t>
            </m:r>
          </m:e>
          <m:sub>
            <m:r>
              <m:rPr/>
              <m:t>k−1</m:t>
            </m:r>
          </m:sub>
        </m:sSub>
        <m:r>
          <m:rPr/>
          <m:t>)+</m:t>
        </m:r>
        <m:sSub>
          <m:sSubPr/>
          <m:e>
            <m:r>
              <m:rPr/>
              <m:t>w</m:t>
            </m:r>
          </m:e>
          <m:sub>
            <m:r>
              <m:rPr/>
              <m:t>k−1</m:t>
            </m:r>
          </m:sub>
        </m:sSub>
      </m:oMath>
      <w:r>
        <w:tab/>
      </w:r>
      <w:r>
        <w:t>(2-23)</w:t>
      </w:r>
    </w:p>
    <w:p w14:paraId="4422B8B2">
      <w:pPr>
        <w:tabs>
          <w:tab w:val="center" w:pos="4680"/>
          <w:tab w:val="right" w:pos="9360"/>
        </w:tabs>
        <w:spacing w:before="120" w:after="120" w:line="240" w:lineRule="auto"/>
      </w:pPr>
      <w:r>
        <w:tab/>
      </w:r>
      <m:oMath>
        <m:sSub>
          <m:sSubPr/>
          <m:e>
            <m:r>
              <m:rPr/>
              <m:t>z</m:t>
            </m:r>
          </m:e>
          <m:sub>
            <m:r>
              <m:rPr/>
              <m:t>k</m:t>
            </m:r>
          </m:sub>
        </m:sSub>
        <m:r>
          <m:rPr/>
          <m:t>=h(</m:t>
        </m:r>
        <m:sSub>
          <m:sSubPr/>
          <m:e>
            <m:r>
              <m:rPr/>
              <m:t>x</m:t>
            </m:r>
          </m:e>
          <m:sub>
            <m:r>
              <m:rPr/>
              <m:t>k</m:t>
            </m:r>
          </m:sub>
        </m:sSub>
        <m:r>
          <m:rPr/>
          <m:t>)+</m:t>
        </m:r>
        <m:sSub>
          <m:sSubPr/>
          <m:e>
            <m:r>
              <m:rPr/>
              <m:t>v</m:t>
            </m:r>
          </m:e>
          <m:sub>
            <m:r>
              <m:rPr/>
              <m:t>k</m:t>
            </m:r>
          </m:sub>
        </m:sSub>
      </m:oMath>
      <w:r>
        <w:tab/>
      </w:r>
      <w:r>
        <w:t>(2-24)</w:t>
      </w:r>
    </w:p>
    <w:p w14:paraId="258115FD">
      <w:pPr>
        <w:spacing w:line="300" w:lineRule="auto"/>
        <w:ind w:firstLine="440"/>
      </w:pPr>
      <w:r>
        <w:t xml:space="preserve">其中 </w:t>
      </w:r>
      <m:oMath>
        <m:r>
          <m:rPr/>
          <m:t>w</m:t>
        </m:r>
      </m:oMath>
      <w:r>
        <w:t xml:space="preserve"> 和 </w:t>
      </w:r>
      <m:oMath>
        <m:r>
          <m:rPr/>
          <m:t>v</m:t>
        </m:r>
      </m:oMath>
      <w:r>
        <w:t xml:space="preserve"> 分别为过程噪声和观测噪声。预测阶段为</w:t>
      </w:r>
    </w:p>
    <w:p w14:paraId="51641ACC">
      <w:pPr>
        <w:tabs>
          <w:tab w:val="center" w:pos="4680"/>
          <w:tab w:val="right" w:pos="9360"/>
        </w:tabs>
        <w:spacing w:before="120" w:after="120" w:line="240" w:lineRule="auto"/>
      </w:pPr>
      <w:r>
        <w:tab/>
      </w:r>
      <m:oMath>
        <m:sSubSup>
          <m:sSubSupPr/>
          <m:e>
            <m:acc>
              <m:accPr/>
              <m:e>
                <m:r>
                  <m:rPr/>
                  <m:t>x</m:t>
                </m:r>
              </m:e>
            </m:acc>
          </m:e>
          <m:sub>
            <m:r>
              <m:rPr/>
              <m:t>k</m:t>
            </m:r>
          </m:sub>
          <m:sup>
            <m:r>
              <m:rPr/>
              <m:t>−</m:t>
            </m:r>
          </m:sup>
        </m:sSubSup>
        <m:r>
          <m:rPr/>
          <m:t>=f(</m:t>
        </m:r>
        <m:sSubSup>
          <m:sSubSupPr/>
          <m:e>
            <m:acc>
              <m:accPr/>
              <m:e>
                <m:r>
                  <m:rPr/>
                  <m:t>x</m:t>
                </m:r>
              </m:e>
            </m:acc>
          </m:e>
          <m:sub>
            <m:r>
              <m:rPr/>
              <m:t>k−1</m:t>
            </m:r>
          </m:sub>
          <m:sup>
            <m:r>
              <m:rPr/>
              <m:t>+</m:t>
            </m:r>
          </m:sup>
        </m:sSubSup>
        <m:r>
          <m:rPr/>
          <m:t>,</m:t>
        </m:r>
        <m:sSub>
          <m:sSubPr/>
          <m:e>
            <m:r>
              <m:rPr/>
              <m:t>u</m:t>
            </m:r>
          </m:e>
          <m:sub>
            <m:r>
              <m:rPr/>
              <m:t>k−1</m:t>
            </m:r>
          </m:sub>
        </m:sSub>
        <m:r>
          <m:rPr/>
          <m:t>)</m:t>
        </m:r>
      </m:oMath>
      <w:r>
        <w:tab/>
      </w:r>
      <w:r>
        <w:t>(2-25)</w:t>
      </w:r>
    </w:p>
    <w:p w14:paraId="50DF65D3">
      <w:pPr>
        <w:tabs>
          <w:tab w:val="center" w:pos="4680"/>
          <w:tab w:val="right" w:pos="9360"/>
        </w:tabs>
        <w:spacing w:before="120" w:after="120" w:line="240" w:lineRule="auto"/>
      </w:pPr>
      <w:r>
        <w:tab/>
      </w:r>
      <m:oMath>
        <m:sSubSup>
          <m:sSubSupPr/>
          <m:e>
            <m:r>
              <m:rPr/>
              <m:t>P</m:t>
            </m:r>
          </m:e>
          <m:sub>
            <m:r>
              <m:rPr/>
              <m:t>k</m:t>
            </m:r>
          </m:sub>
          <m:sup>
            <m:r>
              <m:rPr/>
              <m:t>−</m:t>
            </m:r>
          </m:sup>
        </m:sSubSup>
        <m:r>
          <m:rPr/>
          <m:t>=</m:t>
        </m:r>
        <m:sSub>
          <m:sSubPr/>
          <m:e>
            <m:r>
              <m:rPr/>
              <m:t>F</m:t>
            </m:r>
          </m:e>
          <m:sub>
            <m:r>
              <m:rPr/>
              <m:t>k</m:t>
            </m:r>
          </m:sub>
        </m:sSub>
        <m:sSubSup>
          <m:sSubSupPr/>
          <m:e>
            <m:r>
              <m:rPr/>
              <m:t>P</m:t>
            </m:r>
          </m:e>
          <m:sub>
            <m:r>
              <m:rPr/>
              <m:t>k−1</m:t>
            </m:r>
          </m:sub>
          <m:sup>
            <m:r>
              <m:rPr/>
              <m:t>+</m:t>
            </m:r>
          </m:sup>
        </m:sSubSup>
        <m:sSubSup>
          <m:sSubSupPr/>
          <m:e>
            <m:r>
              <m:rPr/>
              <m:t>F</m:t>
            </m:r>
          </m:e>
          <m:sub>
            <m:r>
              <m:rPr/>
              <m:t>k</m:t>
            </m:r>
          </m:sub>
          <m:sup>
            <m:r>
              <m:rPr/>
              <m:t>T</m:t>
            </m:r>
          </m:sup>
        </m:sSubSup>
        <m:r>
          <m:rPr/>
          <m:t>+</m:t>
        </m:r>
        <m:sSub>
          <m:sSubPr/>
          <m:e>
            <m:r>
              <m:rPr/>
              <m:t>G</m:t>
            </m:r>
          </m:e>
          <m:sub>
            <m:r>
              <m:rPr/>
              <m:t>k</m:t>
            </m:r>
          </m:sub>
        </m:sSub>
        <m:sSub>
          <m:sSubPr/>
          <m:e>
            <m:r>
              <m:rPr/>
              <m:t>Q</m:t>
            </m:r>
          </m:e>
          <m:sub>
            <m:r>
              <m:rPr/>
              <m:t>k</m:t>
            </m:r>
          </m:sub>
        </m:sSub>
        <m:sSubSup>
          <m:sSubSupPr/>
          <m:e>
            <m:r>
              <m:rPr/>
              <m:t>G</m:t>
            </m:r>
          </m:e>
          <m:sub>
            <m:r>
              <m:rPr/>
              <m:t>k</m:t>
            </m:r>
          </m:sub>
          <m:sup>
            <m:r>
              <m:rPr/>
              <m:t>T</m:t>
            </m:r>
          </m:sup>
        </m:sSubSup>
      </m:oMath>
      <w:r>
        <w:tab/>
      </w:r>
      <w:r>
        <w:t>(2-26)</w:t>
      </w:r>
    </w:p>
    <w:p w14:paraId="134E2E1C">
      <w:pPr>
        <w:spacing w:line="300" w:lineRule="auto"/>
        <w:ind w:firstLine="440"/>
      </w:pPr>
      <w:r>
        <w:rPr>
          <w:rFonts w:ascii="Times New Roman" w:hAnsi="Times New Roman" w:eastAsia="宋体"/>
          <w:sz w:val="22"/>
        </w:rPr>
        <w:t>更新阶段首先计算新息</w:t>
      </w:r>
    </w:p>
    <w:p w14:paraId="74C6094D">
      <w:pPr>
        <w:tabs>
          <w:tab w:val="center" w:pos="4680"/>
          <w:tab w:val="right" w:pos="9360"/>
        </w:tabs>
        <w:spacing w:before="120" w:after="120" w:line="240" w:lineRule="auto"/>
      </w:pPr>
      <w:r>
        <w:tab/>
      </w:r>
      <m:oMath>
        <m:sSub>
          <m:sSubPr/>
          <m:e>
            <m:r>
              <m:rPr/>
              <m:t>r</m:t>
            </m:r>
          </m:e>
          <m:sub>
            <m:r>
              <m:rPr/>
              <m:t>k</m:t>
            </m:r>
          </m:sub>
        </m:sSub>
        <m:r>
          <m:rPr/>
          <m:t>=</m:t>
        </m:r>
        <m:sSub>
          <m:sSubPr/>
          <m:e>
            <m:r>
              <m:rPr/>
              <m:t>z</m:t>
            </m:r>
          </m:e>
          <m:sub>
            <m:r>
              <m:rPr/>
              <m:t>k</m:t>
            </m:r>
          </m:sub>
        </m:sSub>
        <m:r>
          <m:rPr/>
          <m:t>−h(</m:t>
        </m:r>
        <m:sSubSup>
          <m:sSubSupPr/>
          <m:e>
            <m:acc>
              <m:accPr/>
              <m:e>
                <m:r>
                  <m:rPr/>
                  <m:t>x</m:t>
                </m:r>
              </m:e>
            </m:acc>
          </m:e>
          <m:sub>
            <m:r>
              <m:rPr/>
              <m:t>k</m:t>
            </m:r>
          </m:sub>
          <m:sup>
            <m:r>
              <m:rPr/>
              <m:t>−</m:t>
            </m:r>
          </m:sup>
        </m:sSubSup>
        <m:r>
          <m:rPr/>
          <m:t>)</m:t>
        </m:r>
      </m:oMath>
      <w:r>
        <w:tab/>
      </w:r>
      <w:r>
        <w:t>(2-27)</w:t>
      </w:r>
    </w:p>
    <w:p w14:paraId="0F817E6C">
      <w:pPr>
        <w:spacing w:line="300" w:lineRule="auto"/>
        <w:ind w:firstLine="440"/>
      </w:pPr>
      <w:r>
        <w:rPr>
          <w:rFonts w:ascii="Times New Roman" w:hAnsi="Times New Roman" w:eastAsia="宋体"/>
          <w:sz w:val="22"/>
        </w:rPr>
        <w:t>新息协方差为</w:t>
      </w:r>
    </w:p>
    <w:p w14:paraId="7E9CEF5A">
      <w:pPr>
        <w:tabs>
          <w:tab w:val="center" w:pos="4680"/>
          <w:tab w:val="right" w:pos="9360"/>
        </w:tabs>
        <w:spacing w:before="120" w:after="120" w:line="240" w:lineRule="auto"/>
      </w:pPr>
      <w:r>
        <w:tab/>
      </w:r>
      <m:oMath>
        <m:sSub>
          <m:sSubPr/>
          <m:e>
            <m:r>
              <m:rPr/>
              <m:t>S</m:t>
            </m:r>
          </m:e>
          <m:sub>
            <m:r>
              <m:rPr/>
              <m:t>k</m:t>
            </m:r>
          </m:sub>
        </m:sSub>
        <m:r>
          <m:rPr/>
          <m:t>=</m:t>
        </m:r>
        <m:sSub>
          <m:sSubPr/>
          <m:e>
            <m:r>
              <m:rPr/>
              <m:t>H</m:t>
            </m:r>
          </m:e>
          <m:sub>
            <m:r>
              <m:rPr/>
              <m:t>k</m:t>
            </m:r>
          </m:sub>
        </m:sSub>
        <m:sSubSup>
          <m:sSubSupPr/>
          <m:e>
            <m:r>
              <m:rPr/>
              <m:t>P</m:t>
            </m:r>
          </m:e>
          <m:sub>
            <m:r>
              <m:rPr/>
              <m:t>k</m:t>
            </m:r>
          </m:sub>
          <m:sup>
            <m:r>
              <m:rPr/>
              <m:t>−</m:t>
            </m:r>
          </m:sup>
        </m:sSubSup>
        <m:sSubSup>
          <m:sSubSupPr/>
          <m:e>
            <m:r>
              <m:rPr/>
              <m:t>H</m:t>
            </m:r>
          </m:e>
          <m:sub>
            <m:r>
              <m:rPr/>
              <m:t>k</m:t>
            </m:r>
          </m:sub>
          <m:sup>
            <m:r>
              <m:rPr/>
              <m:t>T</m:t>
            </m:r>
          </m:sup>
        </m:sSubSup>
        <m:r>
          <m:rPr/>
          <m:t>+</m:t>
        </m:r>
        <m:sSub>
          <m:sSubPr/>
          <m:e>
            <m:r>
              <m:rPr/>
              <m:t>R</m:t>
            </m:r>
          </m:e>
          <m:sub>
            <m:r>
              <m:rPr/>
              <m:t>k</m:t>
            </m:r>
          </m:sub>
        </m:sSub>
      </m:oMath>
      <w:r>
        <w:tab/>
      </w:r>
      <w:r>
        <w:t>(2-28)</w:t>
      </w:r>
    </w:p>
    <w:p w14:paraId="1811A30F">
      <w:pPr>
        <w:spacing w:line="300" w:lineRule="auto"/>
        <w:ind w:firstLine="440"/>
      </w:pPr>
      <w:r>
        <w:rPr>
          <w:rFonts w:ascii="Times New Roman" w:hAnsi="Times New Roman" w:eastAsia="宋体"/>
          <w:sz w:val="22"/>
        </w:rPr>
        <w:t>卡尔曼增益为</w:t>
      </w:r>
    </w:p>
    <w:p w14:paraId="232CE7F3">
      <w:pPr>
        <w:tabs>
          <w:tab w:val="center" w:pos="4680"/>
          <w:tab w:val="right" w:pos="9360"/>
        </w:tabs>
        <w:spacing w:before="120" w:after="120" w:line="240" w:lineRule="auto"/>
      </w:pPr>
      <w:r>
        <w:tab/>
      </w:r>
      <m:oMath>
        <m:sSub>
          <m:sSubPr/>
          <m:e>
            <m:r>
              <m:rPr/>
              <m:t>K</m:t>
            </m:r>
          </m:e>
          <m:sub>
            <m:r>
              <m:rPr/>
              <m:t>k</m:t>
            </m:r>
          </m:sub>
        </m:sSub>
        <m:r>
          <m:rPr/>
          <m:t>=</m:t>
        </m:r>
        <m:sSubSup>
          <m:sSubSupPr/>
          <m:e>
            <m:r>
              <m:rPr/>
              <m:t>P</m:t>
            </m:r>
          </m:e>
          <m:sub>
            <m:r>
              <m:rPr/>
              <m:t>k</m:t>
            </m:r>
          </m:sub>
          <m:sup>
            <m:r>
              <m:rPr/>
              <m:t>−</m:t>
            </m:r>
          </m:sup>
        </m:sSubSup>
        <m:sSubSup>
          <m:sSubSupPr/>
          <m:e>
            <m:r>
              <m:rPr/>
              <m:t>H</m:t>
            </m:r>
          </m:e>
          <m:sub>
            <m:r>
              <m:rPr/>
              <m:t>k</m:t>
            </m:r>
          </m:sub>
          <m:sup>
            <m:r>
              <m:rPr/>
              <m:t>T</m:t>
            </m:r>
          </m:sup>
        </m:sSubSup>
        <m:sSubSup>
          <m:sSubSupPr/>
          <m:e>
            <m:r>
              <m:rPr/>
              <m:t>S</m:t>
            </m:r>
          </m:e>
          <m:sub>
            <m:r>
              <m:rPr/>
              <m:t>k</m:t>
            </m:r>
          </m:sub>
          <m:sup>
            <m:r>
              <m:rPr/>
              <m:t>−1</m:t>
            </m:r>
          </m:sup>
        </m:sSubSup>
      </m:oMath>
      <w:r>
        <w:tab/>
      </w:r>
      <w:r>
        <w:t>(2-29)</w:t>
      </w:r>
    </w:p>
    <w:p w14:paraId="017F2476">
      <w:pPr>
        <w:spacing w:line="300" w:lineRule="auto"/>
        <w:ind w:firstLine="440"/>
      </w:pPr>
      <w:r>
        <w:rPr>
          <w:rFonts w:ascii="Times New Roman" w:hAnsi="Times New Roman" w:eastAsia="宋体"/>
          <w:sz w:val="22"/>
        </w:rPr>
        <w:t>误差状态更新为</w:t>
      </w:r>
    </w:p>
    <w:p w14:paraId="6399DE9D">
      <w:pPr>
        <w:tabs>
          <w:tab w:val="center" w:pos="4680"/>
          <w:tab w:val="right" w:pos="9360"/>
        </w:tabs>
        <w:spacing w:before="120" w:after="120" w:line="240" w:lineRule="auto"/>
      </w:pPr>
      <w:r>
        <w:tab/>
      </w:r>
      <m:oMath>
        <m:r>
          <m:rPr/>
          <m:t>δ</m:t>
        </m:r>
        <m:sSub>
          <m:sSubPr/>
          <m:e>
            <m:acc>
              <m:accPr/>
              <m:e>
                <m:r>
                  <m:rPr/>
                  <m:t>x</m:t>
                </m:r>
              </m:e>
            </m:acc>
          </m:e>
          <m:sub>
            <m:r>
              <m:rPr/>
              <m:t>k</m:t>
            </m:r>
          </m:sub>
        </m:sSub>
        <m:r>
          <m:rPr/>
          <m:t>=</m:t>
        </m:r>
        <m:sSub>
          <m:sSubPr/>
          <m:e>
            <m:r>
              <m:rPr/>
              <m:t>K</m:t>
            </m:r>
          </m:e>
          <m:sub>
            <m:r>
              <m:rPr/>
              <m:t>k</m:t>
            </m:r>
          </m:sub>
        </m:sSub>
        <m:sSub>
          <m:sSubPr/>
          <m:e>
            <m:r>
              <m:rPr/>
              <m:t>r</m:t>
            </m:r>
          </m:e>
          <m:sub>
            <m:r>
              <m:rPr/>
              <m:t>k</m:t>
            </m:r>
          </m:sub>
        </m:sSub>
      </m:oMath>
      <w:r>
        <w:tab/>
      </w:r>
      <w:r>
        <w:t>(2-30)</w:t>
      </w:r>
    </w:p>
    <w:p w14:paraId="048CC8E7">
      <w:pPr>
        <w:spacing w:line="300" w:lineRule="auto"/>
        <w:ind w:firstLine="440"/>
      </w:pPr>
      <w:r>
        <w:rPr>
          <w:rFonts w:ascii="Times New Roman" w:hAnsi="Times New Roman" w:eastAsia="宋体"/>
          <w:sz w:val="22"/>
        </w:rPr>
        <w:t>名义状态通过 boxplus 操作注入误差：</w:t>
      </w:r>
    </w:p>
    <w:p w14:paraId="290AEE49">
      <w:pPr>
        <w:tabs>
          <w:tab w:val="center" w:pos="4680"/>
          <w:tab w:val="right" w:pos="9360"/>
        </w:tabs>
        <w:spacing w:before="120" w:after="120" w:line="240" w:lineRule="auto"/>
      </w:pPr>
      <w:r>
        <w:tab/>
      </w:r>
      <m:oMath>
        <m:sSubSup>
          <m:sSubSupPr/>
          <m:e>
            <m:acc>
              <m:accPr/>
              <m:e>
                <m:r>
                  <m:rPr/>
                  <m:t>X</m:t>
                </m:r>
              </m:e>
            </m:acc>
          </m:e>
          <m:sub>
            <m:r>
              <m:rPr/>
              <m:t>k</m:t>
            </m:r>
          </m:sub>
          <m:sup>
            <m:r>
              <m:rPr/>
              <m:t>+</m:t>
            </m:r>
          </m:sup>
        </m:sSubSup>
        <m:r>
          <m:rPr/>
          <m:t>=</m:t>
        </m:r>
        <m:sSubSup>
          <m:sSubSupPr/>
          <m:e>
            <m:acc>
              <m:accPr/>
              <m:e>
                <m:r>
                  <m:rPr/>
                  <m:t>X</m:t>
                </m:r>
              </m:e>
            </m:acc>
          </m:e>
          <m:sub>
            <m:r>
              <m:rPr/>
              <m:t>k</m:t>
            </m:r>
          </m:sub>
          <m:sup>
            <m:r>
              <m:rPr/>
              <m:t>−</m:t>
            </m:r>
          </m:sup>
        </m:sSubSup>
        <m:r>
          <m:rPr/>
          <m:t>⊞δ</m:t>
        </m:r>
        <m:sSub>
          <m:sSubPr/>
          <m:e>
            <m:acc>
              <m:accPr/>
              <m:e>
                <m:r>
                  <m:rPr/>
                  <m:t>x</m:t>
                </m:r>
              </m:e>
            </m:acc>
          </m:e>
          <m:sub>
            <m:r>
              <m:rPr/>
              <m:t>k</m:t>
            </m:r>
          </m:sub>
        </m:sSub>
      </m:oMath>
      <w:r>
        <w:tab/>
      </w:r>
      <w:r>
        <w:t>(2-31)</w:t>
      </w:r>
    </w:p>
    <w:p w14:paraId="6940201C">
      <w:pPr>
        <w:spacing w:line="300" w:lineRule="auto"/>
        <w:ind w:firstLine="440"/>
      </w:pPr>
      <w:r>
        <w:rPr>
          <w:rFonts w:ascii="Times New Roman" w:hAnsi="Times New Roman" w:eastAsia="宋体"/>
          <w:sz w:val="22"/>
        </w:rPr>
        <w:t>其中位置、速度和零偏采用普通加法，姿态采用小角度指数映射左乘或右乘更新。为了提高数值稳定性，本文在 odom 和 GNSS 更新中采用 Joseph 形式更新协方差：</w:t>
      </w:r>
    </w:p>
    <w:p w14:paraId="453A7E1F">
      <w:pPr>
        <w:tabs>
          <w:tab w:val="center" w:pos="4680"/>
          <w:tab w:val="right" w:pos="9360"/>
        </w:tabs>
        <w:spacing w:before="120" w:after="120" w:line="240" w:lineRule="auto"/>
      </w:pPr>
      <w:r>
        <w:tab/>
      </w:r>
      <m:oMath>
        <m:sSubSup>
          <m:sSubSupPr/>
          <m:e>
            <m:r>
              <m:rPr/>
              <m:t>P</m:t>
            </m:r>
          </m:e>
          <m:sub>
            <m:r>
              <m:rPr/>
              <m:t>k</m:t>
            </m:r>
          </m:sub>
          <m:sup>
            <m:r>
              <m:rPr/>
              <m:t>+</m:t>
            </m:r>
          </m:sup>
        </m:sSubSup>
        <m:r>
          <m:rPr/>
          <m:t>=</m:t>
        </m:r>
        <m:d>
          <m:dPr>
            <m:sepChr m:val="−"/>
          </m:dPr>
          <m:e>
            <m:r>
              <m:rPr/>
              <m:t>I</m:t>
            </m:r>
          </m:e>
          <m:e>
            <m:sSub>
              <m:sSubPr/>
              <m:e>
                <m:r>
                  <m:rPr/>
                  <m:t>K</m:t>
                </m:r>
              </m:e>
              <m:sub>
                <m:r>
                  <m:rPr/>
                  <m:t>k</m:t>
                </m:r>
              </m:sub>
            </m:sSub>
            <m:sSub>
              <m:sSubPr/>
              <m:e>
                <m:r>
                  <m:rPr/>
                  <m:t>H</m:t>
                </m:r>
              </m:e>
              <m:sub>
                <m:r>
                  <m:rPr/>
                  <m:t>k</m:t>
                </m:r>
              </m:sub>
            </m:sSub>
          </m:e>
        </m:d>
        <m:sSubSup>
          <m:sSubSupPr/>
          <m:e>
            <m:r>
              <m:rPr/>
              <m:t>P</m:t>
            </m:r>
          </m:e>
          <m:sub>
            <m:r>
              <m:rPr/>
              <m:t>k</m:t>
            </m:r>
          </m:sub>
          <m:sup>
            <m:r>
              <m:rPr/>
              <m:t>−</m:t>
            </m:r>
          </m:sup>
        </m:sSubSup>
        <m:sSup>
          <m:sSupPr/>
          <m:e>
            <m:d>
              <m:dPr>
                <m:sepChr m:val="−"/>
              </m:dPr>
              <m:e>
                <m:r>
                  <m:rPr/>
                  <m:t>I</m:t>
                </m:r>
              </m:e>
              <m:e>
                <m:sSub>
                  <m:sSubPr/>
                  <m:e>
                    <m:r>
                      <m:rPr/>
                      <m:t>K</m:t>
                    </m:r>
                  </m:e>
                  <m:sub>
                    <m:r>
                      <m:rPr/>
                      <m:t>k</m:t>
                    </m:r>
                  </m:sub>
                </m:sSub>
                <m:sSub>
                  <m:sSubPr/>
                  <m:e>
                    <m:r>
                      <m:rPr/>
                      <m:t>H</m:t>
                    </m:r>
                  </m:e>
                  <m:sub>
                    <m:r>
                      <m:rPr/>
                      <m:t>k</m:t>
                    </m:r>
                  </m:sub>
                </m:sSub>
              </m:e>
            </m:d>
          </m:e>
          <m:sup>
            <m:r>
              <m:rPr/>
              <m:t>T</m:t>
            </m:r>
          </m:sup>
        </m:sSup>
        <m:r>
          <m:rPr/>
          <m:t>+</m:t>
        </m:r>
        <m:sSub>
          <m:sSubPr/>
          <m:e>
            <m:r>
              <m:rPr/>
              <m:t>K</m:t>
            </m:r>
          </m:e>
          <m:sub>
            <m:r>
              <m:rPr/>
              <m:t>k</m:t>
            </m:r>
          </m:sub>
        </m:sSub>
        <m:sSub>
          <m:sSubPr/>
          <m:e>
            <m:r>
              <m:rPr/>
              <m:t>R</m:t>
            </m:r>
          </m:e>
          <m:sub>
            <m:r>
              <m:rPr/>
              <m:t>k</m:t>
            </m:r>
          </m:sub>
        </m:sSub>
        <m:sSubSup>
          <m:sSubSupPr/>
          <m:e>
            <m:r>
              <m:rPr/>
              <m:t>K</m:t>
            </m:r>
          </m:e>
          <m:sub>
            <m:r>
              <m:rPr/>
              <m:t>k</m:t>
            </m:r>
          </m:sub>
          <m:sup>
            <m:r>
              <m:rPr/>
              <m:t>T</m:t>
            </m:r>
          </m:sup>
        </m:sSubSup>
      </m:oMath>
      <w:r>
        <w:tab/>
      </w:r>
      <w:r>
        <w:t>(2-32)</w:t>
      </w:r>
    </w:p>
    <w:p w14:paraId="445596FD">
      <w:pPr>
        <w:spacing w:line="300" w:lineRule="auto"/>
        <w:ind w:firstLine="440"/>
      </w:pPr>
      <w:r>
        <w:t xml:space="preserve">与普通形式 </w:t>
      </w:r>
      <m:oMath>
        <m:r>
          <m:rPr/>
          <m:t>P=(I−KH)P</m:t>
        </m:r>
      </m:oMath>
      <w:r>
        <w:t xml:space="preserve"> 相比，Joseph 形式更能保持协方差矩阵的对称性和半正定性，适合长期运行的融合定位系统。</w:t>
      </w:r>
    </w:p>
    <w:p w14:paraId="5F3E1AC8">
      <w:pPr>
        <w:pStyle w:val="3"/>
        <w:jc w:val="left"/>
      </w:pPr>
      <w:r>
        <w:t>第三章 面向多源异类观测的自适应 EKF 融合框架</w:t>
      </w:r>
    </w:p>
    <w:p w14:paraId="1317E393">
      <w:pPr>
        <w:pStyle w:val="4"/>
      </w:pPr>
      <w:r>
        <w:t>3.1 多速率异步数据时间对齐</w:t>
      </w:r>
    </w:p>
    <w:p w14:paraId="483A1ED5">
      <w:pPr>
        <w:spacing w:line="300" w:lineRule="auto"/>
        <w:ind w:firstLine="440"/>
      </w:pPr>
      <w:r>
        <w:rPr>
          <w:rFonts w:ascii="Times New Roman" w:hAnsi="Times New Roman" w:eastAsia="宋体"/>
          <w:sz w:val="22"/>
        </w:rPr>
        <w:t>无人机多源定位系统中的传感器具有明显的频率差异。IMU 通常以 100 Hz 或更高频率输出，GNSS 常为 1 Hz，视觉里程计或激光里程计一般为 10-30 Hz，MAVROS odom 的实际频率也取决于飞控和上游估计器。若直接按消息到达顺序更新 EKF，观测可能作用于错误时刻的状态，导致 residual 被时间误差放大。</w:t>
      </w:r>
    </w:p>
    <w:p w14:paraId="042F072F">
      <w:pPr>
        <w:spacing w:line="300" w:lineRule="auto"/>
        <w:ind w:firstLine="440"/>
      </w:pPr>
      <w:r>
        <w:rPr>
          <w:rFonts w:ascii="Times New Roman" w:hAnsi="Times New Roman" w:eastAsia="宋体"/>
          <w:sz w:val="22"/>
        </w:rPr>
        <w:t>本文采用“高频预测、低频事件更新”的调度方式。IMU 每到达一帧即执行状态预测，并将预测后的状态、协方差、IMU 时间戳和输入保存到历史缓存中。当 odom 或 GNSS 观测到达时，系统根据观测时间戳在历史缓存中查找相近状态，将滤波器回退到该时刻进行观测更新，再利用缓存中的 IMU 输入重新传播到当前时刻。该方法在工程上实现了类似时间对齐的效果，避免低频观测直接更新最新状态造成时延误差。</w:t>
      </w:r>
    </w:p>
    <w:p w14:paraId="754F58EE">
      <w:pPr>
        <w:spacing w:line="300" w:lineRule="auto"/>
        <w:ind w:firstLine="440"/>
      </w:pPr>
      <w:r>
        <w:rPr>
          <w:rFonts w:ascii="Times New Roman" w:hAnsi="Times New Roman" w:eastAsia="宋体"/>
          <w:sz w:val="22"/>
        </w:rPr>
        <w:t>与离线 DTW 全局对齐不同，在线定位系统不能等待全部数据到齐后再处理，因此本文借鉴 DTW 和多速率融合思想，将其工程化为有限历史窗口内的局部时间匹配和重传播机制。该方式具有实时性较好、实现复杂度可控和适合 ROS 消息流的特点。</w:t>
      </w:r>
    </w:p>
    <w:p w14:paraId="47BB9888">
      <w:pPr>
        <w:pStyle w:val="4"/>
      </w:pPr>
      <w:r>
        <w:t>3.2 多速率观测更新调度器</w:t>
      </w:r>
    </w:p>
    <w:p w14:paraId="76B1F981">
      <w:pPr>
        <w:spacing w:line="300" w:lineRule="auto"/>
        <w:ind w:firstLine="440"/>
      </w:pPr>
      <w:r>
        <w:rPr>
          <w:rFonts w:ascii="Times New Roman" w:hAnsi="Times New Roman" w:eastAsia="宋体"/>
          <w:sz w:val="22"/>
        </w:rPr>
        <w:t>系统的融合调度器由三类更新构成：</w:t>
      </w:r>
    </w:p>
    <w:p w14:paraId="47FE951B">
      <w:pPr>
        <w:ind w:firstLine="0"/>
      </w:pPr>
      <w:r>
        <w:rPr>
          <w:rFonts w:ascii="Times New Roman" w:hAnsi="Times New Roman" w:eastAsia="宋体"/>
          <w:sz w:val="22"/>
        </w:rPr>
        <w:t>（1）IMU prediction。IMU 作为主预测源，在每个 IMU 采样时刻传播位置、速度、姿态和误差协方差，保证 `/ekf/ekf_odom` 能够高频连续输出。</w:t>
      </w:r>
    </w:p>
    <w:p w14:paraId="69AEBC4E">
      <w:pPr>
        <w:ind w:firstLine="0"/>
      </w:pPr>
      <w:r>
        <w:rPr>
          <w:rFonts w:ascii="Times New Roman" w:hAnsi="Times New Roman" w:eastAsia="宋体"/>
          <w:sz w:val="22"/>
        </w:rPr>
        <w:t>（2）Odom update。里程计观测以 `nav_msgs/Odometry` 输入，提供位置和姿态修正。系统默认主输入为 `/mavros/odometry/in`，也支持 fallback 输入。对于 `new_data.bag` 等数据，可通过 launch 参数将 `/mavros/local_position/odom` 映射为 odom 输入。</w:t>
      </w:r>
    </w:p>
    <w:p w14:paraId="0064ADCB">
      <w:pPr>
        <w:ind w:firstLine="0"/>
      </w:pPr>
      <w:r>
        <w:rPr>
          <w:rFonts w:ascii="Times New Roman" w:hAnsi="Times New Roman" w:eastAsia="宋体"/>
          <w:sz w:val="22"/>
        </w:rPr>
        <w:t>（3）GNSS update。GNSS 以 `sensor_msgs/NavSatFix` 输入，默认话题为 `/mavros/global_position/global`。系统将 GNSS 转换到局部 ENU 后，按最小融合间隔和健康判别条件进行位置更新。</w:t>
      </w:r>
    </w:p>
    <w:p w14:paraId="553FDD6A">
      <w:pPr>
        <w:spacing w:line="300" w:lineRule="auto"/>
        <w:ind w:firstLine="440"/>
      </w:pPr>
      <w:r>
        <w:rPr>
          <w:rFonts w:ascii="Times New Roman" w:hAnsi="Times New Roman" w:eastAsia="宋体"/>
          <w:sz w:val="22"/>
        </w:rPr>
        <w:t xml:space="preserve">ROS 节点输出包括 </w:t>
      </w:r>
      <w:r>
        <w:rPr>
          <w:rFonts w:ascii="Consolas" w:hAnsi="Consolas" w:eastAsia="Consolas"/>
          <w:sz w:val="22"/>
        </w:rPr>
        <w:t>/ekf/ekf_odom</w:t>
      </w:r>
      <w:r>
        <w:rPr>
          <w:rFonts w:ascii="Times New Roman" w:hAnsi="Times New Roman" w:eastAsia="宋体"/>
          <w:sz w:val="22"/>
        </w:rPr>
        <w:t>、</w:t>
      </w:r>
      <w:r>
        <w:rPr>
          <w:rFonts w:ascii="Consolas" w:hAnsi="Consolas" w:eastAsia="Consolas"/>
          <w:sz w:val="22"/>
        </w:rPr>
        <w:t>/ekf/ahead_ekf_odom</w:t>
      </w:r>
      <w:r>
        <w:rPr>
          <w:rFonts w:ascii="Times New Roman" w:hAnsi="Times New Roman" w:eastAsia="宋体"/>
          <w:sz w:val="22"/>
        </w:rPr>
        <w:t>、</w:t>
      </w:r>
      <w:r>
        <w:rPr>
          <w:rFonts w:ascii="Consolas" w:hAnsi="Consolas" w:eastAsia="Consolas"/>
          <w:sz w:val="22"/>
        </w:rPr>
        <w:t>/ekf/cam_ekf_odom</w:t>
      </w:r>
      <w:r>
        <w:rPr>
          <w:rFonts w:ascii="Times New Roman" w:hAnsi="Times New Roman" w:eastAsia="宋体"/>
          <w:sz w:val="22"/>
        </w:rPr>
        <w:t>、</w:t>
      </w:r>
      <w:r>
        <w:rPr>
          <w:rFonts w:ascii="Consolas" w:hAnsi="Consolas" w:eastAsia="Consolas"/>
          <w:sz w:val="22"/>
        </w:rPr>
        <w:t>/ekf/ekf_path</w:t>
      </w:r>
      <w:r>
        <w:rPr>
          <w:rFonts w:ascii="Times New Roman" w:hAnsi="Times New Roman" w:eastAsia="宋体"/>
          <w:sz w:val="22"/>
        </w:rPr>
        <w:t>、</w:t>
      </w:r>
      <w:r>
        <w:rPr>
          <w:rFonts w:ascii="Consolas" w:hAnsi="Consolas" w:eastAsia="Consolas"/>
          <w:sz w:val="22"/>
        </w:rPr>
        <w:t>/ekf/ekf_segments</w:t>
      </w:r>
      <w:r>
        <w:rPr>
          <w:rFonts w:ascii="Times New Roman" w:hAnsi="Times New Roman" w:eastAsia="宋体"/>
          <w:sz w:val="22"/>
        </w:rPr>
        <w:t xml:space="preserve"> 和 </w:t>
      </w:r>
      <w:r>
        <w:rPr>
          <w:rFonts w:ascii="Consolas" w:hAnsi="Consolas" w:eastAsia="Consolas"/>
          <w:sz w:val="22"/>
        </w:rPr>
        <w:t>/ekf/gnss_path</w:t>
      </w:r>
      <w:r>
        <w:rPr>
          <w:rFonts w:ascii="Times New Roman" w:hAnsi="Times New Roman" w:eastAsia="宋体"/>
          <w:sz w:val="22"/>
        </w:rPr>
        <w:t xml:space="preserve"> 等话题。其中 </w:t>
      </w:r>
      <w:r>
        <w:rPr>
          <w:rFonts w:ascii="Consolas" w:hAnsi="Consolas" w:eastAsia="Consolas"/>
          <w:sz w:val="22"/>
        </w:rPr>
        <w:t>/ekf/ekf_segments</w:t>
      </w:r>
      <w:r>
        <w:rPr>
          <w:rFonts w:ascii="Times New Roman" w:hAnsi="Times New Roman" w:eastAsia="宋体"/>
          <w:sz w:val="22"/>
        </w:rPr>
        <w:t xml:space="preserve"> 用于 reset 或重对齐后分段显示轨迹，避免可视化中将不连续段错误连接。</w:t>
      </w:r>
    </w:p>
    <w:p w14:paraId="35FEBE57">
      <w:pPr>
        <w:pStyle w:val="4"/>
      </w:pPr>
      <w:r>
        <w:t>3.3 状态扩充与在线偏置估计</w:t>
      </w:r>
    </w:p>
    <w:p w14:paraId="30A0FB10">
      <w:pPr>
        <w:spacing w:line="300" w:lineRule="auto"/>
        <w:ind w:firstLine="440"/>
      </w:pPr>
      <w:r>
        <w:t xml:space="preserve">低成本 IMU 的零偏是影响长期定位精度的重要因素。若状态中不包含零偏，滤波器只能将 IMU 误差解释为位置、速度或姿态误差，长期运行时容易出现系统性漂移。本文将陀螺仪零偏 </w:t>
      </w:r>
      <m:oMath>
        <m:sSub>
          <m:sSubPr/>
          <m:e>
            <m:r>
              <m:rPr/>
              <m:t>b</m:t>
            </m:r>
          </m:e>
          <m:sub>
            <m:r>
              <m:rPr/>
              <m:t>g</m:t>
            </m:r>
          </m:sub>
        </m:sSub>
      </m:oMath>
      <w:r>
        <w:t xml:space="preserve"> 和加速度计零偏 </w:t>
      </w:r>
      <m:oMath>
        <m:sSub>
          <m:sSubPr/>
          <m:e>
            <m:r>
              <m:rPr/>
              <m:t>b</m:t>
            </m:r>
          </m:e>
          <m:sub>
            <m:r>
              <m:rPr/>
              <m:t>a</m:t>
            </m:r>
          </m:sub>
        </m:sSub>
      </m:oMath>
      <w:r>
        <w:t xml:space="preserve"> 纳入状态，使滤波器能够在 odom/GNSS 观测约束下逐步修正惯性递推误差。</w:t>
      </w:r>
    </w:p>
    <w:p w14:paraId="5FBFDE3F">
      <w:pPr>
        <w:spacing w:line="300" w:lineRule="auto"/>
        <w:ind w:firstLine="440"/>
      </w:pPr>
      <w:r>
        <w:rPr>
          <w:rFonts w:ascii="Times New Roman" w:hAnsi="Times New Roman" w:eastAsia="宋体"/>
          <w:sz w:val="22"/>
        </w:rPr>
        <w:t>工程实现中的状态量、输入量、观测量和协方差对应关系如下。</w:t>
      </w:r>
    </w:p>
    <w:p w14:paraId="331B5717">
      <w:pPr>
        <w:spacing w:line="300" w:lineRule="auto"/>
        <w:ind w:firstLine="440"/>
      </w:pPr>
      <w:r>
        <w:rPr>
          <w:rFonts w:ascii="Times New Roman" w:hAnsi="Times New Roman" w:eastAsia="宋体"/>
          <w:sz w:val="22"/>
        </w:rPr>
        <w:t>表3-1 状态量、输入量、观测量和协方差对应关系</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39486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shd w:val="clear" w:color="auto" w:fill="D9EAF7"/>
          </w:tcPr>
          <w:p w14:paraId="1072F69A">
            <w:pPr>
              <w:spacing w:after="0" w:line="240" w:lineRule="auto"/>
            </w:pPr>
            <w:r>
              <w:rPr>
                <w:rFonts w:ascii="Times New Roman" w:hAnsi="Times New Roman" w:eastAsia="宋体"/>
                <w:b/>
                <w:sz w:val="18"/>
              </w:rPr>
              <w:t>类别</w:t>
            </w:r>
          </w:p>
        </w:tc>
        <w:tc>
          <w:tcPr>
            <w:tcW w:w="2340" w:type="dxa"/>
            <w:shd w:val="clear" w:color="auto" w:fill="D9EAF7"/>
          </w:tcPr>
          <w:p w14:paraId="1E591E24">
            <w:pPr>
              <w:spacing w:after="0" w:line="240" w:lineRule="auto"/>
            </w:pPr>
            <w:r>
              <w:rPr>
                <w:rFonts w:ascii="Times New Roman" w:hAnsi="Times New Roman" w:eastAsia="宋体"/>
                <w:b/>
                <w:sz w:val="18"/>
              </w:rPr>
              <w:t>维度</w:t>
            </w:r>
          </w:p>
        </w:tc>
        <w:tc>
          <w:tcPr>
            <w:tcW w:w="2340" w:type="dxa"/>
            <w:shd w:val="clear" w:color="auto" w:fill="D9EAF7"/>
          </w:tcPr>
          <w:p w14:paraId="5AA199CB">
            <w:pPr>
              <w:spacing w:after="0" w:line="240" w:lineRule="auto"/>
            </w:pPr>
            <w:r>
              <w:rPr>
                <w:rFonts w:ascii="Times New Roman" w:hAnsi="Times New Roman" w:eastAsia="宋体"/>
                <w:b/>
                <w:sz w:val="18"/>
              </w:rPr>
              <w:t>内容</w:t>
            </w:r>
          </w:p>
        </w:tc>
        <w:tc>
          <w:tcPr>
            <w:tcW w:w="2340" w:type="dxa"/>
            <w:shd w:val="clear" w:color="auto" w:fill="D9EAF7"/>
          </w:tcPr>
          <w:p w14:paraId="481F4D92">
            <w:pPr>
              <w:spacing w:after="0" w:line="240" w:lineRule="auto"/>
            </w:pPr>
            <w:r>
              <w:rPr>
                <w:rFonts w:ascii="Times New Roman" w:hAnsi="Times New Roman" w:eastAsia="宋体"/>
                <w:b/>
                <w:sz w:val="18"/>
              </w:rPr>
              <w:t>矩阵对应关系</w:t>
            </w:r>
          </w:p>
        </w:tc>
      </w:tr>
      <w:tr w14:paraId="73039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B8FC0BE">
            <w:pPr>
              <w:spacing w:after="0" w:line="240" w:lineRule="auto"/>
            </w:pPr>
            <w:r>
              <w:t xml:space="preserve">名义状态 </w:t>
            </w:r>
            <m:oMath>
              <m:r>
                <m:rPr/>
                <m:t>X</m:t>
              </m:r>
            </m:oMath>
          </w:p>
        </w:tc>
        <w:tc>
          <w:tcPr>
            <w:tcW w:w="2340" w:type="dxa"/>
          </w:tcPr>
          <w:p w14:paraId="3CA0EA33">
            <w:pPr>
              <w:spacing w:after="0" w:line="240" w:lineRule="auto"/>
            </w:pPr>
            <w:r>
              <w:rPr>
                <w:rFonts w:ascii="Times New Roman" w:hAnsi="Times New Roman" w:eastAsia="宋体"/>
                <w:b w:val="0"/>
                <w:sz w:val="18"/>
              </w:rPr>
              <w:t>16</w:t>
            </w:r>
          </w:p>
        </w:tc>
        <w:tc>
          <w:tcPr>
            <w:tcW w:w="2340" w:type="dxa"/>
          </w:tcPr>
          <w:p w14:paraId="71AC70DE">
            <w:pPr>
              <w:spacing w:after="0" w:line="240" w:lineRule="auto"/>
            </w:pPr>
            <m:oMathPara>
              <m:oMath>
                <m:r>
                  <m:rPr/>
                  <m:t>p,q,v,</m:t>
                </m:r>
                <m:sSub>
                  <m:sSubPr/>
                  <m:e>
                    <m:r>
                      <m:rPr/>
                      <m:t>b</m:t>
                    </m:r>
                  </m:e>
                  <m:sub>
                    <m:r>
                      <m:rPr/>
                      <m:t>g</m:t>
                    </m:r>
                  </m:sub>
                </m:sSub>
                <m:r>
                  <m:rPr/>
                  <m:t>,</m:t>
                </m:r>
                <m:sSub>
                  <m:sSubPr/>
                  <m:e>
                    <m:r>
                      <m:rPr/>
                      <m:t>b</m:t>
                    </m:r>
                  </m:e>
                  <m:sub>
                    <m:r>
                      <m:rPr/>
                      <m:t>a</m:t>
                    </m:r>
                  </m:sub>
                </m:sSub>
              </m:oMath>
            </m:oMathPara>
          </w:p>
        </w:tc>
        <w:tc>
          <w:tcPr>
            <w:tcW w:w="2340" w:type="dxa"/>
          </w:tcPr>
          <w:p w14:paraId="285554AA">
            <w:pPr>
              <w:spacing w:after="0" w:line="240" w:lineRule="auto"/>
            </w:pPr>
            <w:r>
              <w:rPr>
                <w:rFonts w:ascii="Times New Roman" w:hAnsi="Times New Roman" w:eastAsia="宋体"/>
                <w:b w:val="0"/>
                <w:sz w:val="18"/>
              </w:rPr>
              <w:t>直接用于发布和状态传播</w:t>
            </w:r>
          </w:p>
        </w:tc>
      </w:tr>
      <w:tr w14:paraId="6944F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93A0896">
            <w:pPr>
              <w:spacing w:after="0" w:line="240" w:lineRule="auto"/>
            </w:pPr>
            <w:r>
              <w:t xml:space="preserve">误差状态 </w:t>
            </w:r>
            <m:oMath>
              <m:r>
                <m:rPr/>
                <m:t>δx</m:t>
              </m:r>
            </m:oMath>
          </w:p>
        </w:tc>
        <w:tc>
          <w:tcPr>
            <w:tcW w:w="2340" w:type="dxa"/>
          </w:tcPr>
          <w:p w14:paraId="21B36EA3">
            <w:pPr>
              <w:spacing w:after="0" w:line="240" w:lineRule="auto"/>
            </w:pPr>
            <w:r>
              <w:rPr>
                <w:rFonts w:ascii="Times New Roman" w:hAnsi="Times New Roman" w:eastAsia="宋体"/>
                <w:b w:val="0"/>
                <w:sz w:val="18"/>
              </w:rPr>
              <w:t>15</w:t>
            </w:r>
          </w:p>
        </w:tc>
        <w:tc>
          <w:tcPr>
            <w:tcW w:w="2340" w:type="dxa"/>
          </w:tcPr>
          <w:p w14:paraId="0B7F6B61">
            <w:pPr>
              <w:spacing w:after="0" w:line="240" w:lineRule="auto"/>
            </w:pPr>
            <m:oMathPara>
              <m:oMath>
                <m:r>
                  <m:rPr/>
                  <m:t>δp,δ</m:t>
                </m:r>
                <m:r>
                  <m:rPr>
                    <m:sty m:val="bi"/>
                  </m:rPr>
                  <m:t>θ</m:t>
                </m:r>
                <m:r>
                  <m:rPr/>
                  <m:t>,δv,δ</m:t>
                </m:r>
                <m:sSub>
                  <m:sSubPr/>
                  <m:e>
                    <m:r>
                      <m:rPr/>
                      <m:t>b</m:t>
                    </m:r>
                  </m:e>
                  <m:sub>
                    <m:r>
                      <m:rPr/>
                      <m:t>g</m:t>
                    </m:r>
                  </m:sub>
                </m:sSub>
                <m:r>
                  <m:rPr/>
                  <m:t>,δ</m:t>
                </m:r>
                <m:sSub>
                  <m:sSubPr/>
                  <m:e>
                    <m:r>
                      <m:rPr/>
                      <m:t>b</m:t>
                    </m:r>
                  </m:e>
                  <m:sub>
                    <m:r>
                      <m:rPr/>
                      <m:t>a</m:t>
                    </m:r>
                  </m:sub>
                </m:sSub>
              </m:oMath>
            </m:oMathPara>
          </w:p>
        </w:tc>
        <w:tc>
          <w:tcPr>
            <w:tcW w:w="2340" w:type="dxa"/>
          </w:tcPr>
          <w:p w14:paraId="44EB3DE6">
            <w:pPr>
              <w:spacing w:after="0" w:line="240" w:lineRule="auto"/>
            </w:pPr>
            <w:r>
              <w:t xml:space="preserve">协方差 </w:t>
            </w:r>
            <m:oMath>
              <m:r>
                <m:rPr/>
                <m:t>P∈</m:t>
              </m:r>
              <m:sSup>
                <m:sSupPr/>
                <m:e>
                  <m:r>
                    <m:rPr/>
                    <m:t>ℝ</m:t>
                  </m:r>
                </m:e>
                <m:sup>
                  <m:r>
                    <m:rPr/>
                    <m:t>15×15</m:t>
                  </m:r>
                </m:sup>
              </m:sSup>
            </m:oMath>
          </w:p>
        </w:tc>
      </w:tr>
      <w:tr w14:paraId="10B22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2D002F6">
            <w:pPr>
              <w:spacing w:after="0" w:line="240" w:lineRule="auto"/>
            </w:pPr>
            <w:r>
              <w:t xml:space="preserve">IMU 输入 </w:t>
            </w:r>
            <m:oMath>
              <m:r>
                <m:rPr/>
                <m:t>u</m:t>
              </m:r>
            </m:oMath>
          </w:p>
        </w:tc>
        <w:tc>
          <w:tcPr>
            <w:tcW w:w="2340" w:type="dxa"/>
          </w:tcPr>
          <w:p w14:paraId="724675B5">
            <w:pPr>
              <w:spacing w:after="0" w:line="240" w:lineRule="auto"/>
            </w:pPr>
            <w:r>
              <w:rPr>
                <w:rFonts w:ascii="Times New Roman" w:hAnsi="Times New Roman" w:eastAsia="宋体"/>
                <w:b w:val="0"/>
                <w:sz w:val="18"/>
              </w:rPr>
              <w:t>6</w:t>
            </w:r>
          </w:p>
        </w:tc>
        <w:tc>
          <w:tcPr>
            <w:tcW w:w="2340" w:type="dxa"/>
          </w:tcPr>
          <w:p w14:paraId="3A468142">
            <w:pPr>
              <w:spacing w:after="0" w:line="240" w:lineRule="auto"/>
            </w:pPr>
            <w:r>
              <w:rPr>
                <w:rFonts w:ascii="Times New Roman" w:hAnsi="Times New Roman" w:eastAsia="宋体"/>
                <w:b w:val="0"/>
                <w:sz w:val="18"/>
              </w:rPr>
              <w:t>gyro、acc</w:t>
            </w:r>
          </w:p>
        </w:tc>
        <w:tc>
          <w:tcPr>
            <w:tcW w:w="2340" w:type="dxa"/>
          </w:tcPr>
          <w:p w14:paraId="3C2419DF">
            <w:pPr>
              <w:spacing w:after="0" w:line="240" w:lineRule="auto"/>
            </w:pPr>
            <w:r>
              <w:t xml:space="preserve">过程噪声 </w:t>
            </w:r>
            <m:oMath>
              <m:sSub>
                <m:sSubPr/>
                <m:e>
                  <m:r>
                    <m:rPr/>
                    <m:t>Q</m:t>
                  </m:r>
                </m:e>
                <m:sub>
                  <m:r>
                    <m:rPr/>
                    <m:t>t</m:t>
                  </m:r>
                </m:sub>
              </m:sSub>
              <m:r>
                <m:rPr/>
                <m:t>∈</m:t>
              </m:r>
              <m:sSup>
                <m:sSupPr/>
                <m:e>
                  <m:r>
                    <m:rPr/>
                    <m:t>ℝ</m:t>
                  </m:r>
                </m:e>
                <m:sup>
                  <m:r>
                    <m:rPr/>
                    <m:t>6×6</m:t>
                  </m:r>
                </m:sup>
              </m:sSup>
            </m:oMath>
          </w:p>
        </w:tc>
      </w:tr>
      <w:tr w14:paraId="1B0E4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BE44C3D">
            <w:pPr>
              <w:spacing w:after="0" w:line="240" w:lineRule="auto"/>
            </w:pPr>
            <w:r>
              <w:rPr>
                <w:rFonts w:ascii="Times New Roman" w:hAnsi="Times New Roman" w:eastAsia="宋体"/>
                <w:b w:val="0"/>
                <w:sz w:val="18"/>
              </w:rPr>
              <w:t>odom 观测</w:t>
            </w:r>
          </w:p>
        </w:tc>
        <w:tc>
          <w:tcPr>
            <w:tcW w:w="2340" w:type="dxa"/>
          </w:tcPr>
          <w:p w14:paraId="379E1937">
            <w:pPr>
              <w:spacing w:after="0" w:line="240" w:lineRule="auto"/>
            </w:pPr>
            <w:r>
              <w:rPr>
                <w:rFonts w:ascii="Times New Roman" w:hAnsi="Times New Roman" w:eastAsia="宋体"/>
                <w:b w:val="0"/>
                <w:sz w:val="18"/>
              </w:rPr>
              <w:t>6</w:t>
            </w:r>
          </w:p>
        </w:tc>
        <w:tc>
          <w:tcPr>
            <w:tcW w:w="2340" w:type="dxa"/>
          </w:tcPr>
          <w:p w14:paraId="57423730">
            <w:pPr>
              <w:spacing w:after="0" w:line="240" w:lineRule="auto"/>
            </w:pPr>
            <w:r>
              <w:rPr>
                <w:rFonts w:ascii="Times New Roman" w:hAnsi="Times New Roman" w:eastAsia="宋体"/>
                <w:b w:val="0"/>
                <w:sz w:val="18"/>
              </w:rPr>
              <w:t>position、attitude error</w:t>
            </w:r>
          </w:p>
        </w:tc>
        <w:tc>
          <w:tcPr>
            <w:tcW w:w="2340" w:type="dxa"/>
          </w:tcPr>
          <w:p w14:paraId="0F3FDEEC">
            <w:pPr>
              <w:spacing w:after="0" w:line="240" w:lineRule="auto"/>
            </w:pPr>
            <w:r>
              <w:t xml:space="preserve">观测噪声 </w:t>
            </w:r>
            <m:oMath>
              <m:sSub>
                <m:sSubPr/>
                <m:e>
                  <m:r>
                    <m:rPr/>
                    <m:t>R</m:t>
                  </m:r>
                </m:e>
                <m:sub>
                  <m:r>
                    <m:rPr/>
                    <m:t>t</m:t>
                  </m:r>
                </m:sub>
              </m:sSub>
              <m:r>
                <m:rPr/>
                <m:t>∈</m:t>
              </m:r>
              <m:sSup>
                <m:sSupPr/>
                <m:e>
                  <m:r>
                    <m:rPr/>
                    <m:t>ℝ</m:t>
                  </m:r>
                </m:e>
                <m:sup>
                  <m:r>
                    <m:rPr/>
                    <m:t>6×6</m:t>
                  </m:r>
                </m:sup>
              </m:sSup>
            </m:oMath>
          </w:p>
        </w:tc>
      </w:tr>
      <w:tr w14:paraId="1EDB6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677BE5C">
            <w:pPr>
              <w:spacing w:after="0" w:line="240" w:lineRule="auto"/>
            </w:pPr>
            <w:r>
              <w:rPr>
                <w:rFonts w:ascii="Times New Roman" w:hAnsi="Times New Roman" w:eastAsia="宋体"/>
                <w:b w:val="0"/>
                <w:sz w:val="18"/>
              </w:rPr>
              <w:t>GNSS 观测</w:t>
            </w:r>
          </w:p>
        </w:tc>
        <w:tc>
          <w:tcPr>
            <w:tcW w:w="2340" w:type="dxa"/>
          </w:tcPr>
          <w:p w14:paraId="051C08A9">
            <w:pPr>
              <w:spacing w:after="0" w:line="240" w:lineRule="auto"/>
            </w:pPr>
            <w:r>
              <w:rPr>
                <w:rFonts w:ascii="Times New Roman" w:hAnsi="Times New Roman" w:eastAsia="宋体"/>
                <w:b w:val="0"/>
                <w:sz w:val="18"/>
              </w:rPr>
              <w:t>3</w:t>
            </w:r>
          </w:p>
        </w:tc>
        <w:tc>
          <w:tcPr>
            <w:tcW w:w="2340" w:type="dxa"/>
          </w:tcPr>
          <w:p w14:paraId="070D1E2A">
            <w:pPr>
              <w:spacing w:after="0" w:line="240" w:lineRule="auto"/>
            </w:pPr>
            <w:r>
              <w:rPr>
                <w:rFonts w:ascii="Times New Roman" w:hAnsi="Times New Roman" w:eastAsia="宋体"/>
                <w:b w:val="0"/>
                <w:sz w:val="18"/>
              </w:rPr>
              <w:t>position</w:t>
            </w:r>
          </w:p>
        </w:tc>
        <w:tc>
          <w:tcPr>
            <w:tcW w:w="2340" w:type="dxa"/>
          </w:tcPr>
          <w:p w14:paraId="29853350">
            <w:pPr>
              <w:spacing w:after="0" w:line="240" w:lineRule="auto"/>
            </w:pPr>
            <m:oMath>
              <m:sSub>
                <m:sSubPr/>
                <m:e>
                  <m:r>
                    <m:rPr/>
                    <m:t>H</m:t>
                  </m:r>
                </m:e>
                <m:sub>
                  <m:r>
                    <m:rPr/>
                    <m:t>gnss</m:t>
                  </m:r>
                </m:sub>
              </m:sSub>
              <m:r>
                <m:rPr/>
                <m:t>∈</m:t>
              </m:r>
              <m:sSup>
                <m:sSupPr/>
                <m:e>
                  <m:r>
                    <m:rPr/>
                    <m:t>ℝ</m:t>
                  </m:r>
                </m:e>
                <m:sup>
                  <m:r>
                    <m:rPr/>
                    <m:t>3×15</m:t>
                  </m:r>
                </m:sup>
              </m:sSup>
            </m:oMath>
            <w:r>
              <w:t>，</w:t>
            </w:r>
            <m:oMath>
              <m:sSub>
                <m:sSubPr/>
                <m:e>
                  <m:r>
                    <m:rPr/>
                    <m:t>R</m:t>
                  </m:r>
                </m:e>
                <m:sub>
                  <m:r>
                    <m:rPr/>
                    <m:t>gnss</m:t>
                  </m:r>
                </m:sub>
              </m:sSub>
              <m:r>
                <m:rPr/>
                <m:t>∈</m:t>
              </m:r>
              <m:sSup>
                <m:sSupPr/>
                <m:e>
                  <m:r>
                    <m:rPr/>
                    <m:t>ℝ</m:t>
                  </m:r>
                </m:e>
                <m:sup>
                  <m:r>
                    <m:rPr/>
                    <m:t>3×3</m:t>
                  </m:r>
                </m:sup>
              </m:sSup>
            </m:oMath>
          </w:p>
        </w:tc>
      </w:tr>
    </w:tbl>
    <w:p w14:paraId="3F76CAE6"/>
    <w:p w14:paraId="16AA0683">
      <w:pPr>
        <w:spacing w:line="300" w:lineRule="auto"/>
        <w:ind w:firstLine="440"/>
      </w:pPr>
      <w:r>
        <w:rPr>
          <w:rFonts w:ascii="Times New Roman" w:hAnsi="Times New Roman" w:eastAsia="宋体"/>
          <w:sz w:val="22"/>
        </w:rPr>
        <w:t>这种状态扩充方式能够在保持输出位姿连续的同时，为 IMU 长时间积分提供误差补偿基础。实际工程中，零偏可观测性仍依赖运动激励和观测质量，因此本文采用较保守的过程噪声参数，避免零偏估计过度振荡。</w:t>
      </w:r>
    </w:p>
    <w:p w14:paraId="35066A41">
      <w:pPr>
        <w:pStyle w:val="4"/>
      </w:pPr>
      <w:r>
        <w:t>3.4 基础融合效果验证</w:t>
      </w:r>
    </w:p>
    <w:p w14:paraId="6BF35770">
      <w:pPr>
        <w:spacing w:line="300" w:lineRule="auto"/>
        <w:ind w:firstLine="440"/>
      </w:pPr>
      <w:r>
        <w:rPr>
          <w:rFonts w:ascii="Times New Roman" w:hAnsi="Times New Roman" w:eastAsia="宋体"/>
          <w:sz w:val="22"/>
        </w:rPr>
        <w:t xml:space="preserve">在健康数据条件下，系统应满足两项基本要求：一是 EKF 输出不能破坏 odom 的短时连续性；二是 GNSS 作为低频绝对观测应改善长期位置一致性，而不是将轨迹拉向噪声点。项目早期 </w:t>
      </w:r>
      <w:r>
        <w:rPr>
          <w:rFonts w:ascii="Consolas" w:hAnsi="Consolas" w:eastAsia="Consolas"/>
          <w:sz w:val="22"/>
        </w:rPr>
        <w:t>all_gps.bag</w:t>
      </w:r>
      <w:r>
        <w:rPr>
          <w:rFonts w:ascii="Times New Roman" w:hAnsi="Times New Roman" w:eastAsia="宋体"/>
          <w:sz w:val="22"/>
        </w:rPr>
        <w:t xml:space="preserve"> 对比实验表明，关闭 GNSS 时 EKF 与 odom 的 P95 误差为 0.2690 m，EKF 与对齐 GNSS 的 P95 误差为 1.0842 m；采用弱 GNSS 参数后，上述两项指标分别降至 0.1700 m 和 0.1817 m，EKF 最大单步位移由 0.6505 m 降至 0.1977 m。该结果说明，在状态传播、Joseph 协方差更新和弱 GNSS 约束共同作用下，系统能够兼顾局部连续性和全局一致性。</w:t>
      </w:r>
    </w:p>
    <w:p w14:paraId="0E203D99">
      <w:pPr>
        <w:pStyle w:val="3"/>
        <w:jc w:val="left"/>
      </w:pPr>
      <w:r>
        <w:t>第四章 基于新息监测的定位源异常检测与自适应融合</w:t>
      </w:r>
    </w:p>
    <w:p w14:paraId="2CF5BBAA">
      <w:pPr>
        <w:pStyle w:val="4"/>
      </w:pPr>
      <w:r>
        <w:t>4.1 异常工况分析</w:t>
      </w:r>
    </w:p>
    <w:p w14:paraId="45B3A135">
      <w:pPr>
        <w:spacing w:line="300" w:lineRule="auto"/>
        <w:ind w:firstLine="440"/>
      </w:pPr>
      <w:r>
        <w:rPr>
          <w:rFonts w:ascii="Times New Roman" w:hAnsi="Times New Roman" w:eastAsia="宋体"/>
          <w:sz w:val="22"/>
        </w:rPr>
        <w:t>复杂遮挡环境中的定位异常主要包括三类。</w:t>
      </w:r>
    </w:p>
    <w:p w14:paraId="18D5C187">
      <w:pPr>
        <w:spacing w:line="300" w:lineRule="auto"/>
        <w:ind w:firstLine="440"/>
      </w:pPr>
      <w:r>
        <w:rPr>
          <w:rFonts w:ascii="Times New Roman" w:hAnsi="Times New Roman" w:eastAsia="宋体"/>
          <w:sz w:val="22"/>
        </w:rPr>
        <w:t>第一类为 GNSS 中断。城市高楼、树林或桥梁遮挡会导致可见卫星数量减少，GNSS 观测可能在一段时间内完全不可用。此时 EKF 只能依赖 IMU 和里程计维持短时连续定位，位置误差会随时间增长。</w:t>
      </w:r>
    </w:p>
    <w:p w14:paraId="0782FEC9">
      <w:pPr>
        <w:spacing w:line="300" w:lineRule="auto"/>
        <w:ind w:firstLine="440"/>
      </w:pPr>
      <w:r>
        <w:rPr>
          <w:rFonts w:ascii="Times New Roman" w:hAnsi="Times New Roman" w:eastAsia="宋体"/>
          <w:sz w:val="22"/>
        </w:rPr>
        <w:t>第二类为 GNSS 多径和跳变。信号经建筑物或地面反射后到达接收机，会引入伪距误差，使 GNSS 输出在短时间内出现米级甚至十米级跳变。若滤波器直接信任该观测，状态会被拉向错误位置。</w:t>
      </w:r>
    </w:p>
    <w:p w14:paraId="73E2631D">
      <w:pPr>
        <w:spacing w:line="300" w:lineRule="auto"/>
        <w:ind w:firstLine="440"/>
      </w:pPr>
      <w:r>
        <w:rPr>
          <w:rFonts w:ascii="Times New Roman" w:hAnsi="Times New Roman" w:eastAsia="宋体"/>
          <w:sz w:val="22"/>
        </w:rPr>
        <w:t>第三类为里程计异常。视觉里程计可能因纹理缺失、光照突变或运动模糊导致跟踪丢失；激光里程计可能因结构退化或点云匹配失败产生漂移；MAVROS 局部 odom 在坐标源切换时可能出现坐标跳变。该类异常通常表现为 odom 单步位置突变、姿态突变或 residual 持续偏大。</w:t>
      </w:r>
    </w:p>
    <w:p w14:paraId="20A1351F">
      <w:pPr>
        <w:pStyle w:val="4"/>
      </w:pPr>
      <w:r>
        <w:t>4.2 多维度异常检测特征提取</w:t>
      </w:r>
    </w:p>
    <w:p w14:paraId="4D5D3E09">
      <w:pPr>
        <w:spacing w:line="300" w:lineRule="auto"/>
        <w:ind w:firstLine="440"/>
      </w:pPr>
      <w:r>
        <w:rPr>
          <w:rFonts w:ascii="Times New Roman" w:hAnsi="Times New Roman" w:eastAsia="宋体"/>
          <w:sz w:val="22"/>
        </w:rPr>
        <w:t>单一门限难以覆盖所有异常。本文将传感器自身信息和 EKF 内部信息结合，构建多维度健康判断。</w:t>
      </w:r>
    </w:p>
    <w:p w14:paraId="7BC44BF2">
      <w:pPr>
        <w:spacing w:line="300" w:lineRule="auto"/>
        <w:ind w:firstLine="440"/>
      </w:pPr>
      <w:r>
        <w:rPr>
          <w:rFonts w:ascii="Times New Roman" w:hAnsi="Times New Roman" w:eastAsia="宋体"/>
          <w:sz w:val="22"/>
        </w:rPr>
        <w:t xml:space="preserve">对于 GNSS，系统使用 </w:t>
      </w:r>
      <w:r>
        <w:rPr>
          <w:rFonts w:ascii="Consolas" w:hAnsi="Consolas" w:eastAsia="Consolas"/>
          <w:sz w:val="22"/>
        </w:rPr>
        <w:t>NavSatFix</w:t>
      </w:r>
      <w:r>
        <w:rPr>
          <w:rFonts w:ascii="Times New Roman" w:hAnsi="Times New Roman" w:eastAsia="宋体"/>
          <w:sz w:val="22"/>
        </w:rPr>
        <w:t xml:space="preserve"> 中的定位状态、位置协方差、观测间隔、与当前 EKF 状态的 residual、马氏距离/NIS 以及与 odom 运动方向的一致性。若 GNSS covariance 较大或状态低于最低定位状态，则降低其健康评分；若 residual 或 NIS 超过门限，则放大观测噪声或拒绝该帧更新。</w:t>
      </w:r>
    </w:p>
    <w:p w14:paraId="5F098377">
      <w:pPr>
        <w:spacing w:line="300" w:lineRule="auto"/>
        <w:ind w:firstLine="440"/>
      </w:pPr>
      <w:r>
        <w:rPr>
          <w:rFonts w:ascii="Times New Roman" w:hAnsi="Times New Roman" w:eastAsia="宋体"/>
          <w:sz w:val="22"/>
        </w:rPr>
        <w:t>对于 odom，系统监测原始 odom 相邻帧位移、观测 residual 和来源切换时间。当 odom 单步跳变超过阈值时，优先判断为局部坐标系变化，而不是立即 reset EKF；系统尝试估计新旧 odom 坐标之间的 yaw 与平移关系，将新 odom 重对齐到旧坐标系。</w:t>
      </w:r>
    </w:p>
    <w:p w14:paraId="2F4A640D">
      <w:pPr>
        <w:pStyle w:val="4"/>
      </w:pPr>
      <w:r>
        <w:t>4.3 基于 EKF 新息序列的联合判据</w:t>
      </w:r>
    </w:p>
    <w:p w14:paraId="5A8CDF70">
      <w:pPr>
        <w:spacing w:line="300" w:lineRule="auto"/>
        <w:ind w:firstLine="440"/>
      </w:pPr>
      <w:r>
        <w:rPr>
          <w:rFonts w:ascii="Times New Roman" w:hAnsi="Times New Roman" w:eastAsia="宋体"/>
          <w:sz w:val="22"/>
        </w:rPr>
        <w:t>新息定义为观测与预测观测之间的差：</w:t>
      </w:r>
    </w:p>
    <w:p w14:paraId="1BBFBA22">
      <w:pPr>
        <w:tabs>
          <w:tab w:val="center" w:pos="4680"/>
          <w:tab w:val="right" w:pos="9360"/>
        </w:tabs>
        <w:spacing w:before="120" w:after="120" w:line="240" w:lineRule="auto"/>
      </w:pPr>
      <w:r>
        <w:tab/>
      </w:r>
      <m:oMath>
        <m:sSub>
          <m:sSubPr/>
          <m:e>
            <m:r>
              <m:rPr/>
              <m:t>r</m:t>
            </m:r>
          </m:e>
          <m:sub>
            <m:r>
              <m:rPr/>
              <m:t>k</m:t>
            </m:r>
          </m:sub>
        </m:sSub>
        <m:r>
          <m:rPr/>
          <m:t>=</m:t>
        </m:r>
        <m:sSub>
          <m:sSubPr/>
          <m:e>
            <m:r>
              <m:rPr/>
              <m:t>z</m:t>
            </m:r>
          </m:e>
          <m:sub>
            <m:r>
              <m:rPr/>
              <m:t>k</m:t>
            </m:r>
          </m:sub>
        </m:sSub>
        <m:r>
          <m:rPr/>
          <m:t>−h(</m:t>
        </m:r>
        <m:sSubSup>
          <m:sSubSupPr/>
          <m:e>
            <m:acc>
              <m:accPr/>
              <m:e>
                <m:r>
                  <m:rPr/>
                  <m:t>x</m:t>
                </m:r>
              </m:e>
            </m:acc>
          </m:e>
          <m:sub>
            <m:r>
              <m:rPr/>
              <m:t>k</m:t>
            </m:r>
          </m:sub>
          <m:sup>
            <m:r>
              <m:rPr/>
              <m:t>−</m:t>
            </m:r>
          </m:sup>
        </m:sSubSup>
        <m:r>
          <m:rPr/>
          <m:t>)</m:t>
        </m:r>
      </m:oMath>
      <w:r>
        <w:tab/>
      </w:r>
      <w:r>
        <w:t>(4-1)</w:t>
      </w:r>
    </w:p>
    <w:p w14:paraId="5A42FD45">
      <w:pPr>
        <w:spacing w:line="300" w:lineRule="auto"/>
        <w:ind w:firstLine="440"/>
      </w:pPr>
      <w:r>
        <w:rPr>
          <w:rFonts w:ascii="Times New Roman" w:hAnsi="Times New Roman" w:eastAsia="宋体"/>
          <w:sz w:val="22"/>
        </w:rPr>
        <w:t>若模型和噪声统计正确，新息应近似服从零均值高斯分布，其协方差为</w:t>
      </w:r>
    </w:p>
    <w:p w14:paraId="1CCA000B">
      <w:pPr>
        <w:tabs>
          <w:tab w:val="center" w:pos="4680"/>
          <w:tab w:val="right" w:pos="9360"/>
        </w:tabs>
        <w:spacing w:before="120" w:after="120" w:line="240" w:lineRule="auto"/>
      </w:pPr>
      <w:r>
        <w:tab/>
      </w:r>
      <m:oMath>
        <m:sSub>
          <m:sSubPr/>
          <m:e>
            <m:r>
              <m:rPr/>
              <m:t>S</m:t>
            </m:r>
          </m:e>
          <m:sub>
            <m:r>
              <m:rPr/>
              <m:t>k</m:t>
            </m:r>
          </m:sub>
        </m:sSub>
        <m:r>
          <m:rPr/>
          <m:t>=</m:t>
        </m:r>
        <m:sSub>
          <m:sSubPr/>
          <m:e>
            <m:r>
              <m:rPr/>
              <m:t>H</m:t>
            </m:r>
          </m:e>
          <m:sub>
            <m:r>
              <m:rPr/>
              <m:t>k</m:t>
            </m:r>
          </m:sub>
        </m:sSub>
        <m:sSubSup>
          <m:sSubSupPr/>
          <m:e>
            <m:r>
              <m:rPr/>
              <m:t>P</m:t>
            </m:r>
          </m:e>
          <m:sub>
            <m:r>
              <m:rPr/>
              <m:t>k</m:t>
            </m:r>
          </m:sub>
          <m:sup>
            <m:r>
              <m:rPr/>
              <m:t>−</m:t>
            </m:r>
          </m:sup>
        </m:sSubSup>
        <m:sSubSup>
          <m:sSubSupPr/>
          <m:e>
            <m:r>
              <m:rPr/>
              <m:t>H</m:t>
            </m:r>
          </m:e>
          <m:sub>
            <m:r>
              <m:rPr/>
              <m:t>k</m:t>
            </m:r>
          </m:sub>
          <m:sup>
            <m:r>
              <m:rPr/>
              <m:t>T</m:t>
            </m:r>
          </m:sup>
        </m:sSubSup>
        <m:r>
          <m:rPr/>
          <m:t>+</m:t>
        </m:r>
        <m:sSub>
          <m:sSubPr/>
          <m:e>
            <m:r>
              <m:rPr/>
              <m:t>R</m:t>
            </m:r>
          </m:e>
          <m:sub>
            <m:r>
              <m:rPr/>
              <m:t>k</m:t>
            </m:r>
          </m:sub>
        </m:sSub>
      </m:oMath>
      <w:r>
        <w:tab/>
      </w:r>
      <w:r>
        <w:t>(4-2)</w:t>
      </w:r>
    </w:p>
    <w:p w14:paraId="41E8A660">
      <w:pPr>
        <w:spacing w:line="300" w:lineRule="auto"/>
        <w:ind w:firstLine="440"/>
      </w:pPr>
      <w:r>
        <w:rPr>
          <w:rFonts w:ascii="Times New Roman" w:hAnsi="Times New Roman" w:eastAsia="宋体"/>
          <w:sz w:val="22"/>
        </w:rPr>
        <w:t>归一化新息平方（Normalized Innovation Squared，NIS）为</w:t>
      </w:r>
    </w:p>
    <w:p w14:paraId="74F20F1C">
      <w:pPr>
        <w:tabs>
          <w:tab w:val="center" w:pos="4680"/>
          <w:tab w:val="right" w:pos="9360"/>
        </w:tabs>
        <w:spacing w:before="120" w:after="120" w:line="240" w:lineRule="auto"/>
      </w:pPr>
      <w:r>
        <w:tab/>
      </w:r>
      <m:oMath>
        <m:sSub>
          <m:sSubPr/>
          <m:e>
            <m:r>
              <m:rPr/>
              <m:t>ϵ</m:t>
            </m:r>
          </m:e>
          <m:sub>
            <m:r>
              <m:rPr/>
              <m:t>k</m:t>
            </m:r>
          </m:sub>
        </m:sSub>
        <m:r>
          <m:rPr/>
          <m:t>=</m:t>
        </m:r>
        <m:sSubSup>
          <m:sSubSupPr/>
          <m:e>
            <m:r>
              <m:rPr/>
              <m:t>r</m:t>
            </m:r>
          </m:e>
          <m:sub>
            <m:r>
              <m:rPr/>
              <m:t>k</m:t>
            </m:r>
          </m:sub>
          <m:sup>
            <m:r>
              <m:rPr/>
              <m:t>T</m:t>
            </m:r>
          </m:sup>
        </m:sSubSup>
        <m:sSubSup>
          <m:sSubSupPr/>
          <m:e>
            <m:r>
              <m:rPr/>
              <m:t>S</m:t>
            </m:r>
          </m:e>
          <m:sub>
            <m:r>
              <m:rPr/>
              <m:t>k</m:t>
            </m:r>
          </m:sub>
          <m:sup>
            <m:r>
              <m:rPr/>
              <m:t>−1</m:t>
            </m:r>
          </m:sup>
        </m:sSubSup>
        <m:sSub>
          <m:sSubPr/>
          <m:e>
            <m:r>
              <m:rPr/>
              <m:t>r</m:t>
            </m:r>
          </m:e>
          <m:sub>
            <m:r>
              <m:rPr/>
              <m:t>k</m:t>
            </m:r>
          </m:sub>
        </m:sSub>
      </m:oMath>
      <w:r>
        <w:tab/>
      </w:r>
      <w:r>
        <w:t>(4-3)</w:t>
      </w:r>
    </w:p>
    <w:p w14:paraId="1CC021CE">
      <w:pPr>
        <w:spacing w:line="300" w:lineRule="auto"/>
        <w:ind w:firstLine="440"/>
      </w:pPr>
      <w:r>
        <w:t xml:space="preserve">当观测维度为 </w:t>
      </w:r>
      <m:oMath>
        <m:r>
          <m:rPr/>
          <m:t>m</m:t>
        </m:r>
      </m:oMath>
      <w:r>
        <w:t xml:space="preserve"> 且假设成立时，</w:t>
      </w:r>
      <m:oMath>
        <m:sSub>
          <m:sSubPr/>
          <m:e>
            <m:r>
              <m:rPr/>
              <m:t>ϵ</m:t>
            </m:r>
          </m:e>
          <m:sub>
            <m:r>
              <m:rPr/>
              <m:t>k</m:t>
            </m:r>
          </m:sub>
        </m:sSub>
      </m:oMath>
      <w:r>
        <w:t xml:space="preserve"> 近似服从自由度为 </w:t>
      </w:r>
      <m:oMath>
        <m:r>
          <m:rPr/>
          <m:t>m</m:t>
        </m:r>
      </m:oMath>
      <w:r>
        <w:t xml:space="preserve"> 的卡方分布：</w:t>
      </w:r>
    </w:p>
    <w:p w14:paraId="44B9AB11">
      <w:pPr>
        <w:tabs>
          <w:tab w:val="center" w:pos="4680"/>
          <w:tab w:val="right" w:pos="9360"/>
        </w:tabs>
        <w:spacing w:before="120" w:after="120" w:line="240" w:lineRule="auto"/>
      </w:pPr>
      <w:r>
        <w:tab/>
      </w:r>
      <m:oMath>
        <m:sSub>
          <m:sSubPr/>
          <m:e>
            <m:r>
              <m:rPr/>
              <m:t>ϵ</m:t>
            </m:r>
          </m:e>
          <m:sub>
            <m:r>
              <m:rPr/>
              <m:t>k</m:t>
            </m:r>
          </m:sub>
        </m:sSub>
        <m:r>
          <m:rPr/>
          <m:t>~</m:t>
        </m:r>
        <m:sSup>
          <m:sSupPr/>
          <m:e>
            <m:r>
              <m:rPr/>
              <m:t>χ</m:t>
            </m:r>
          </m:e>
          <m:sup>
            <m:r>
              <m:rPr/>
              <m:t>2</m:t>
            </m:r>
          </m:sup>
        </m:sSup>
        <m:r>
          <m:rPr/>
          <m:t>(m)</m:t>
        </m:r>
      </m:oMath>
      <w:r>
        <w:tab/>
      </w:r>
      <w:r>
        <w:t>(4-4)</w:t>
      </w:r>
    </w:p>
    <w:p w14:paraId="69F6AA85">
      <w:pPr>
        <w:spacing w:line="300" w:lineRule="auto"/>
        <w:ind w:firstLine="440"/>
      </w:pPr>
      <w:r>
        <w:t xml:space="preserve">对于 GNSS 三维位置观测，本文采用 </w:t>
      </w:r>
      <m:oMath>
        <m:sSup>
          <m:sSupPr/>
          <m:e>
            <m:r>
              <m:rPr/>
              <m:t>χ</m:t>
            </m:r>
          </m:e>
          <m:sup>
            <m:r>
              <m:rPr/>
              <m:t>2</m:t>
            </m:r>
          </m:sup>
        </m:sSup>
        <m:r>
          <m:rPr/>
          <m:t>(3)</m:t>
        </m:r>
      </m:oMath>
      <w:r>
        <w:t xml:space="preserve"> 的常用门限，例如 95% 置信水平约为 7.815，99.9% 附近门限约为 16.266。系统设置弱化门限和拒绝门限：当 NIS 超过弱化门限时，增大 </w:t>
      </w:r>
      <m:oMath>
        <m:sSub>
          <m:sSubPr/>
          <m:e>
            <m:r>
              <m:rPr/>
              <m:t>R</m:t>
            </m:r>
          </m:e>
          <m:sub>
            <m:r>
              <m:rPr/>
              <m:t>gnss</m:t>
            </m:r>
          </m:sub>
        </m:sSub>
      </m:oMath>
      <w:r>
        <w:t>；当 NIS 超过拒绝门限或 residual 超过硬门限时，拒绝本次 GNSS 更新。</w:t>
      </w:r>
    </w:p>
    <w:p w14:paraId="3594B3B8">
      <w:pPr>
        <w:spacing w:line="300" w:lineRule="auto"/>
        <w:ind w:firstLine="440"/>
      </w:pPr>
      <w:r>
        <w:rPr>
          <w:rFonts w:ascii="Times New Roman" w:hAnsi="Times New Roman" w:eastAsia="宋体"/>
          <w:sz w:val="22"/>
        </w:rPr>
        <w:t>为了避免单帧噪声造成误判，系统还引入滑动窗口状态机。若窗口内连续多帧 NIS 处于 degraded 或 severe 区间，则进入 GNSS 退化或隔离状态；若连续恢复正常，则逐步恢复 GNSS 权重。该机制避免 GNSS 在临界状态下频繁切换。</w:t>
      </w:r>
    </w:p>
    <w:p w14:paraId="5104352F">
      <w:pPr>
        <w:pStyle w:val="4"/>
      </w:pPr>
      <w:r>
        <w:t>4.4 自适应观测噪声协方差调节</w:t>
      </w:r>
    </w:p>
    <w:p w14:paraId="45B25158">
      <w:pPr>
        <w:spacing w:line="300" w:lineRule="auto"/>
        <w:ind w:firstLine="440"/>
      </w:pPr>
      <w:r>
        <w:t xml:space="preserve">EKF 中观测权重由卡尔曼增益决定，而卡尔曼增益与观测噪声协方差 </w:t>
      </w:r>
      <m:oMath>
        <m:r>
          <m:rPr/>
          <m:t>R</m:t>
        </m:r>
      </m:oMath>
      <w:r>
        <w:t xml:space="preserve"> 直接相关。当观测 residual 偏大但尚未达到必须拒绝的程度时，本文不立即删除观测，而是采用自适应协方差放大：</w:t>
      </w:r>
    </w:p>
    <w:p w14:paraId="3101712A">
      <w:pPr>
        <w:tabs>
          <w:tab w:val="center" w:pos="4680"/>
          <w:tab w:val="right" w:pos="9360"/>
        </w:tabs>
        <w:spacing w:before="120" w:after="120" w:line="240" w:lineRule="auto"/>
      </w:pPr>
      <w:r>
        <w:tab/>
      </w:r>
      <m:oMath>
        <m:sSup>
          <m:sSupPr/>
          <m:e>
            <m:r>
              <m:rPr/>
              <m:t>R</m:t>
            </m:r>
          </m:e>
          <m:sup>
            <m:r>
              <m:rPr/>
              <m:t>′</m:t>
            </m:r>
          </m:sup>
        </m:sSup>
        <m:r>
          <m:rPr/>
          <m:t>=αR,α≥1</m:t>
        </m:r>
      </m:oMath>
      <w:r>
        <w:tab/>
      </w:r>
      <w:r>
        <w:t>(4-5)</w:t>
      </w:r>
    </w:p>
    <w:p w14:paraId="73A2E88B">
      <w:pPr>
        <w:spacing w:line="300" w:lineRule="auto"/>
        <w:ind w:firstLine="440"/>
      </w:pPr>
      <w:r>
        <w:t xml:space="preserve">其中 </w:t>
      </w:r>
      <m:oMath>
        <m:r>
          <m:rPr/>
          <m:t>α</m:t>
        </m:r>
      </m:oMath>
      <w:r>
        <w:t xml:space="preserve"> 由 residual、NIS、运动一致性或健康评分决定。对于 odom，若 residual 超过 odom_adaptive_threshold，系统逐步放大 </w:t>
      </w:r>
      <m:oMath>
        <m:sSub>
          <m:sSubPr/>
          <m:e>
            <m:r>
              <m:rPr/>
              <m:t>R</m:t>
            </m:r>
          </m:e>
          <m:sub>
            <m:r>
              <m:rPr/>
              <m:t>odom</m:t>
            </m:r>
          </m:sub>
        </m:sSub>
      </m:oMath>
      <w:r>
        <w:t xml:space="preserve">，最大可放大到 odom_adaptive_max_scale。对于 GNSS，若 residual 超过 gnss_adaptive_threshold，系统放大 </w:t>
      </w:r>
      <m:oMath>
        <m:sSub>
          <m:sSubPr/>
          <m:e>
            <m:r>
              <m:rPr/>
              <m:t>R</m:t>
            </m:r>
          </m:e>
          <m:sub>
            <m:r>
              <m:rPr/>
              <m:t>gnss</m:t>
            </m:r>
          </m:sub>
        </m:sSub>
      </m:oMath>
      <w:r>
        <w:t>；若超过 gnss_adaptive_reject_threshold，则拒绝该观测。</w:t>
      </w:r>
    </w:p>
    <w:p w14:paraId="18E3863E">
      <w:pPr>
        <w:spacing w:line="300" w:lineRule="auto"/>
        <w:ind w:firstLine="440"/>
      </w:pPr>
      <w:r>
        <w:rPr>
          <w:rFonts w:ascii="Times New Roman" w:hAnsi="Times New Roman" w:eastAsia="宋体"/>
          <w:sz w:val="22"/>
        </w:rPr>
        <w:t>这种方法相当于“软隔离”。与硬切换相比，软隔离能在观测质量轻微下降时保持信息利用，在观测明显异常时保护状态不被污染。实验表明，在强 GNSS 权重条件下，健康数据也可能被 GNSS 噪声拉坏，出现 10 m 级 P95 误差；因此本文默认采用保守 GNSS 权重，并由健康管理模块决定是否弱化或拒绝异常 GNSS。</w:t>
      </w:r>
    </w:p>
    <w:p w14:paraId="160FA567">
      <w:pPr>
        <w:pStyle w:val="3"/>
        <w:jc w:val="left"/>
      </w:pPr>
      <w:r>
        <w:t>第五章 绝对观测引导的滑动窗口快速初始化</w:t>
      </w:r>
    </w:p>
    <w:p w14:paraId="7D7AB6F6">
      <w:pPr>
        <w:pStyle w:val="4"/>
      </w:pPr>
      <w:r>
        <w:t>5.1 运动初始化问题分析</w:t>
      </w:r>
    </w:p>
    <w:p w14:paraId="6746C7DF">
      <w:pPr>
        <w:spacing w:line="300" w:lineRule="auto"/>
        <w:ind w:firstLine="440"/>
      </w:pPr>
      <w:r>
        <w:rPr>
          <w:rFonts w:ascii="Times New Roman" w:hAnsi="Times New Roman" w:eastAsia="宋体"/>
          <w:sz w:val="22"/>
        </w:rPr>
        <w:t>传统视觉里程计或 SLAM 系统常需要静止初始化、充分视差或已知尺度信息。无人机在实际任务中往往处于持续运动状态，无法长时间悬停等待初始化。若系统在运动中失去 GNSS 或里程计，再恢复时不能快速对齐坐标和尺度，将导致融合滤波器出现明显跳变。</w:t>
      </w:r>
    </w:p>
    <w:p w14:paraId="4160FB5A">
      <w:pPr>
        <w:spacing w:line="300" w:lineRule="auto"/>
        <w:ind w:firstLine="440"/>
      </w:pPr>
      <w:r>
        <w:rPr>
          <w:rFonts w:ascii="Times New Roman" w:hAnsi="Times New Roman" w:eastAsia="宋体"/>
          <w:sz w:val="22"/>
        </w:rPr>
        <w:t>运动初始化需要同时处理三个问题：第一，确定当前局部里程计坐标系与世界坐标系之间的 yaw 和平移关系；第二，确定相对里程计轨迹与 GNSS 绝对位移之间的尺度一致性；第三，在 IMU 存在零偏时，使初始化状态与后续 EKF 预测保持一致。本文工程实现重点解决 GNSS/map 的 yaw 与平移对齐，以及 odom 坐标跳变后的快速重对齐问题。</w:t>
      </w:r>
    </w:p>
    <w:p w14:paraId="0761D2A3">
      <w:pPr>
        <w:pStyle w:val="4"/>
      </w:pPr>
      <w:r>
        <w:t>5.2 初始化条件与触发机制</w:t>
      </w:r>
    </w:p>
    <w:p w14:paraId="07860E05">
      <w:pPr>
        <w:spacing w:line="300" w:lineRule="auto"/>
        <w:ind w:firstLine="440"/>
      </w:pPr>
      <w:r>
        <w:rPr>
          <w:rFonts w:ascii="Times New Roman" w:hAnsi="Times New Roman" w:eastAsia="宋体"/>
          <w:sz w:val="22"/>
        </w:rPr>
        <w:t>绝对观测引导初始化需要满足基本可靠性条件。本文设置的触发条件包括：</w:t>
      </w:r>
    </w:p>
    <w:p w14:paraId="661966BE">
      <w:pPr>
        <w:ind w:firstLine="0"/>
      </w:pPr>
      <w:r>
        <w:rPr>
          <w:rFonts w:ascii="Times New Roman" w:hAnsi="Times New Roman" w:eastAsia="宋体"/>
          <w:sz w:val="22"/>
        </w:rPr>
        <w:t>（1）GNSS 状态满足最低定位状态要求，且 covariance 不超过退化阈值；</w:t>
      </w:r>
    </w:p>
    <w:p w14:paraId="2572D888">
      <w:pPr>
        <w:ind w:firstLine="0"/>
      </w:pPr>
      <w:r>
        <w:rPr>
          <w:rFonts w:ascii="Times New Roman" w:hAnsi="Times New Roman" w:eastAsia="宋体"/>
          <w:sz w:val="22"/>
        </w:rPr>
        <w:t>（2）短窗口内 GNSS 与 odom 均有足够数量的配对样本；</w:t>
      </w:r>
    </w:p>
    <w:p w14:paraId="08C4A968">
      <w:pPr>
        <w:ind w:firstLine="0"/>
      </w:pPr>
      <w:r>
        <w:rPr>
          <w:rFonts w:ascii="Times New Roman" w:hAnsi="Times New Roman" w:eastAsia="宋体"/>
          <w:sz w:val="22"/>
        </w:rPr>
        <w:t>（3）窗口内累计运动距离超过最小运动阈值，例如 1.0 m，以保证 yaw 对齐可观测；</w:t>
      </w:r>
    </w:p>
    <w:p w14:paraId="5BD49A29">
      <w:pPr>
        <w:ind w:firstLine="0"/>
      </w:pPr>
      <w:r>
        <w:rPr>
          <w:rFonts w:ascii="Times New Roman" w:hAnsi="Times New Roman" w:eastAsia="宋体"/>
          <w:sz w:val="22"/>
        </w:rPr>
        <w:t>（4）GNSS 与 odom 时间差小于同步阈值，例如 0.2 s；</w:t>
      </w:r>
    </w:p>
    <w:p w14:paraId="34F0736F">
      <w:pPr>
        <w:ind w:firstLine="0"/>
      </w:pPr>
      <w:r>
        <w:rPr>
          <w:rFonts w:ascii="Times New Roman" w:hAnsi="Times New Roman" w:eastAsia="宋体"/>
          <w:sz w:val="22"/>
        </w:rPr>
        <w:t>（5）对齐后的 residual 不超过最大允许误差。</w:t>
      </w:r>
    </w:p>
    <w:p w14:paraId="06E1AF55">
      <w:pPr>
        <w:spacing w:line="300" w:lineRule="auto"/>
        <w:ind w:firstLine="440"/>
      </w:pPr>
      <w:r>
        <w:rPr>
          <w:rFonts w:ascii="Times New Roman" w:hAnsi="Times New Roman" w:eastAsia="宋体"/>
          <w:sz w:val="22"/>
        </w:rPr>
        <w:t>满足上述条件后，系统估计 GNSS ENU 到 odom/map 的 yaw 和平移 offset，并将后续 GNSS 观测转换到 EKF 所在的世界坐标系。</w:t>
      </w:r>
    </w:p>
    <w:p w14:paraId="43097588">
      <w:pPr>
        <w:pStyle w:val="4"/>
      </w:pPr>
      <w:r>
        <w:t>5.3 滑动窗口联合优化模型</w:t>
      </w:r>
    </w:p>
    <w:p w14:paraId="400D43ED">
      <w:pPr>
        <w:spacing w:line="300" w:lineRule="auto"/>
        <w:ind w:firstLine="440"/>
      </w:pPr>
      <w:r>
        <w:t xml:space="preserve">更一般的滑动窗口初始化可写为非线性最小二乘问题。设窗口内状态为 </w:t>
      </w:r>
      <m:oMath>
        <m:sSub>
          <m:sSubPr/>
          <m:e>
            <m:r>
              <m:rPr/>
              <m:t>X</m:t>
            </m:r>
          </m:e>
          <m:sub>
            <m:r>
              <m:rPr/>
              <m:t>i:j</m:t>
            </m:r>
          </m:sub>
        </m:sSub>
      </m:oMath>
      <w:r>
        <w:t xml:space="preserve">，GNSS 观测为 </w:t>
      </w:r>
      <m:oMath>
        <m:sSub>
          <m:sSubPr/>
          <m:e>
            <m:r>
              <m:rPr/>
              <m:t>z</m:t>
            </m:r>
          </m:e>
          <m:sub>
            <m:r>
              <m:rPr/>
              <m:t>g,k</m:t>
            </m:r>
          </m:sub>
        </m:sSub>
      </m:oMath>
      <w:r>
        <w:t xml:space="preserve">，IMU 预积分约束为 </w:t>
      </w:r>
      <m:oMath>
        <m:r>
          <m:rPr/>
          <m:t>Δ</m:t>
        </m:r>
        <m:sSub>
          <m:sSubPr/>
          <m:e>
            <m:r>
              <m:rPr/>
              <m:t>z</m:t>
            </m:r>
          </m:e>
          <m:sub>
            <m:r>
              <m:rPr/>
              <m:t>imu,k</m:t>
            </m:r>
          </m:sub>
        </m:sSub>
      </m:oMath>
      <w:r>
        <w:t xml:space="preserve">，VO/odom 相对观测为 </w:t>
      </w:r>
      <m:oMath>
        <m:r>
          <m:rPr/>
          <m:t>Δ</m:t>
        </m:r>
        <m:sSub>
          <m:sSubPr/>
          <m:e>
            <m:r>
              <m:rPr/>
              <m:t>z</m:t>
            </m:r>
          </m:e>
          <m:sub>
            <m:r>
              <m:rPr/>
              <m:t>vo,k</m:t>
            </m:r>
          </m:sub>
        </m:sSub>
      </m:oMath>
      <w:r>
        <w:t xml:space="preserve">，待估参数包括初始位姿 </w:t>
      </w:r>
      <m:oMath>
        <m:sSub>
          <m:sSubPr/>
          <m:e>
            <m:r>
              <m:rPr/>
              <m:t>T</m:t>
            </m:r>
          </m:e>
          <m:sub>
            <m:r>
              <m:rPr/>
              <m:t>WG</m:t>
            </m:r>
          </m:sub>
        </m:sSub>
      </m:oMath>
      <w:r>
        <w:t xml:space="preserve">、尺度 </w:t>
      </w:r>
      <m:oMath>
        <m:r>
          <m:rPr/>
          <m:t>s</m:t>
        </m:r>
      </m:oMath>
      <w:r>
        <w:t xml:space="preserve"> 和传感器外参 </w:t>
      </w:r>
      <m:oMath>
        <m:sSub>
          <m:sSubPr/>
          <m:e>
            <m:r>
              <m:rPr/>
              <m:t>T</m:t>
            </m:r>
          </m:e>
          <m:sub>
            <m:r>
              <m:rPr/>
              <m:t>BV</m:t>
            </m:r>
          </m:sub>
        </m:sSub>
      </m:oMath>
      <w:r>
        <w:t>。优化目标可写为</w:t>
      </w:r>
    </w:p>
    <w:p w14:paraId="694ACA7D">
      <w:pPr>
        <w:tabs>
          <w:tab w:val="center" w:pos="4680"/>
          <w:tab w:val="right" w:pos="9360"/>
        </w:tabs>
        <w:spacing w:before="120" w:after="120" w:line="240" w:lineRule="auto"/>
      </w:pPr>
      <w:r>
        <w:tab/>
      </w:r>
      <m:oMath>
        <m:sSub>
          <m:sSubPr/>
          <m:e>
            <m:r>
              <m:rPr/>
              <m:t>min</m:t>
            </m:r>
          </m:e>
          <m:sub>
            <m:sSub>
              <m:sSubPr/>
              <m:e>
                <m:r>
                  <m:rPr/>
                  <m:t>X</m:t>
                </m:r>
              </m:e>
              <m:sub>
                <m:r>
                  <m:rPr/>
                  <m:t>i:j</m:t>
                </m:r>
              </m:sub>
            </m:sSub>
            <m:r>
              <m:rPr/>
              <m:t>,s,</m:t>
            </m:r>
            <m:sSub>
              <m:sSubPr/>
              <m:e>
                <m:r>
                  <m:rPr/>
                  <m:t>T</m:t>
                </m:r>
              </m:e>
              <m:sub>
                <m:r>
                  <m:rPr/>
                  <m:t>WG</m:t>
                </m:r>
              </m:sub>
            </m:sSub>
            <m:r>
              <m:rPr/>
              <m:t>,</m:t>
            </m:r>
            <m:sSub>
              <m:sSubPr/>
              <m:e>
                <m:r>
                  <m:rPr/>
                  <m:t>T</m:t>
                </m:r>
              </m:e>
              <m:sub>
                <m:r>
                  <m:rPr/>
                  <m:t>BV</m:t>
                </m:r>
              </m:sub>
            </m:sSub>
          </m:sub>
        </m:sSub>
        <m:nary>
          <m:naryPr>
            <m:chr m:val="∑"/>
            <m:grow m:val="1"/>
            <m:limLoc m:val="subSup"/>
          </m:naryPr>
          <m:sub>
            <m:r>
              <m:rPr/>
              <m:t>k=i</m:t>
            </m:r>
          </m:sub>
          <m:sup>
            <m:r>
              <m:rPr/>
              <m:t>j</m:t>
            </m:r>
          </m:sup>
          <m:e>
            <m:r>
              <m:rPr/>
              <m:t>‖</m:t>
            </m:r>
          </m:e>
        </m:nary>
        <m:sSub>
          <m:sSubPr/>
          <m:e>
            <m:r>
              <m:rPr/>
              <m:t>r</m:t>
            </m:r>
          </m:e>
          <m:sub>
            <m:r>
              <m:rPr/>
              <m:t>g,k</m:t>
            </m:r>
          </m:sub>
        </m:sSub>
        <m:sSubSup>
          <m:sSubSupPr/>
          <m:e>
            <m:r>
              <m:rPr/>
              <m:t>‖</m:t>
            </m:r>
          </m:e>
          <m:sub>
            <m:sSubSup>
              <m:sSubSupPr/>
              <m:e>
                <m:r>
                  <m:rPr/>
                  <m:t>R</m:t>
                </m:r>
              </m:e>
              <m:sub>
                <m:r>
                  <m:rPr/>
                  <m:t>g</m:t>
                </m:r>
              </m:sub>
              <m:sup>
                <m:r>
                  <m:rPr/>
                  <m:t>−1</m:t>
                </m:r>
              </m:sup>
            </m:sSubSup>
          </m:sub>
          <m:sup>
            <m:r>
              <m:rPr/>
              <m:t>2</m:t>
            </m:r>
          </m:sup>
        </m:sSubSup>
        <m:r>
          <m:rPr/>
          <m:t>+</m:t>
        </m:r>
        <m:nary>
          <m:naryPr>
            <m:chr m:val="∑"/>
            <m:grow m:val="1"/>
            <m:limLoc m:val="subSup"/>
          </m:naryPr>
          <m:sub>
            <m:r>
              <m:rPr/>
              <m:t>k=i</m:t>
            </m:r>
          </m:sub>
          <m:sup>
            <m:r>
              <m:rPr/>
              <m:t>j−1</m:t>
            </m:r>
          </m:sup>
          <m:e>
            <m:r>
              <m:rPr/>
              <m:t>‖</m:t>
            </m:r>
          </m:e>
        </m:nary>
        <m:sSub>
          <m:sSubPr/>
          <m:e>
            <m:r>
              <m:rPr/>
              <m:t>r</m:t>
            </m:r>
          </m:e>
          <m:sub>
            <m:r>
              <m:rPr/>
              <m:t>imu,k</m:t>
            </m:r>
          </m:sub>
        </m:sSub>
        <m:sSubSup>
          <m:sSubSupPr/>
          <m:e>
            <m:r>
              <m:rPr/>
              <m:t>‖</m:t>
            </m:r>
          </m:e>
          <m:sub>
            <m:sSubSup>
              <m:sSubSupPr/>
              <m:e>
                <m:r>
                  <m:rPr/>
                  <m:t>R</m:t>
                </m:r>
              </m:e>
              <m:sub>
                <m:r>
                  <m:rPr/>
                  <m:t>imu</m:t>
                </m:r>
              </m:sub>
              <m:sup>
                <m:r>
                  <m:rPr/>
                  <m:t>−1</m:t>
                </m:r>
              </m:sup>
            </m:sSubSup>
          </m:sub>
          <m:sup>
            <m:r>
              <m:rPr/>
              <m:t>2</m:t>
            </m:r>
          </m:sup>
        </m:sSubSup>
        <m:r>
          <m:rPr/>
          <m:t>+</m:t>
        </m:r>
        <m:nary>
          <m:naryPr>
            <m:chr m:val="∑"/>
            <m:grow m:val="1"/>
            <m:limLoc m:val="subSup"/>
          </m:naryPr>
          <m:sub>
            <m:r>
              <m:rPr/>
              <m:t>k=i</m:t>
            </m:r>
          </m:sub>
          <m:sup>
            <m:r>
              <m:rPr/>
              <m:t>j−1</m:t>
            </m:r>
          </m:sup>
          <m:e>
            <m:r>
              <m:rPr/>
              <m:t>‖</m:t>
            </m:r>
          </m:e>
        </m:nary>
        <m:sSub>
          <m:sSubPr/>
          <m:e>
            <m:r>
              <m:rPr/>
              <m:t>r</m:t>
            </m:r>
          </m:e>
          <m:sub>
            <m:r>
              <m:rPr/>
              <m:t>vo,k</m:t>
            </m:r>
          </m:sub>
        </m:sSub>
        <m:sSubSup>
          <m:sSubSupPr/>
          <m:e>
            <m:r>
              <m:rPr/>
              <m:t>‖</m:t>
            </m:r>
          </m:e>
          <m:sub>
            <m:sSubSup>
              <m:sSubSupPr/>
              <m:e>
                <m:r>
                  <m:rPr/>
                  <m:t>R</m:t>
                </m:r>
              </m:e>
              <m:sub>
                <m:r>
                  <m:rPr/>
                  <m:t>vo</m:t>
                </m:r>
              </m:sub>
              <m:sup>
                <m:r>
                  <m:rPr/>
                  <m:t>−1</m:t>
                </m:r>
              </m:sup>
            </m:sSubSup>
          </m:sub>
          <m:sup>
            <m:r>
              <m:rPr/>
              <m:t>2</m:t>
            </m:r>
          </m:sup>
        </m:sSubSup>
      </m:oMath>
      <w:r>
        <w:tab/>
      </w:r>
      <w:r>
        <w:t>(5-1)</w:t>
      </w:r>
    </w:p>
    <w:p w14:paraId="52F1D8E8">
      <w:pPr>
        <w:spacing w:line="300" w:lineRule="auto"/>
        <w:ind w:firstLine="440"/>
      </w:pPr>
      <w:r>
        <w:rPr>
          <w:rFonts w:ascii="Times New Roman" w:hAnsi="Times New Roman" w:eastAsia="宋体"/>
          <w:sz w:val="22"/>
        </w:rPr>
        <w:t>其中 GNSS 残差约束绝对位置，IMU 预积分约束短时运动连续性，VO/odom 残差约束相对位姿变化。若系统仅需要 yaw 与平移对齐，可将问题简化为二维刚体配准：</w:t>
      </w:r>
    </w:p>
    <w:p w14:paraId="5ED89717">
      <w:pPr>
        <w:tabs>
          <w:tab w:val="center" w:pos="4680"/>
          <w:tab w:val="right" w:pos="9360"/>
        </w:tabs>
        <w:spacing w:before="120" w:after="120" w:line="240" w:lineRule="auto"/>
      </w:pPr>
      <w:r>
        <w:tab/>
      </w:r>
      <m:oMath>
        <m:sSub>
          <m:sSubPr/>
          <m:e>
            <m:r>
              <m:rPr/>
              <m:t>min</m:t>
            </m:r>
          </m:e>
          <m:sub>
            <m:r>
              <m:rPr/>
              <m:t>ψ,t</m:t>
            </m:r>
          </m:sub>
        </m:sSub>
        <m:nary>
          <m:naryPr>
            <m:chr m:val="∑"/>
            <m:grow m:val="1"/>
            <m:limLoc m:val="subSup"/>
          </m:naryPr>
          <m:sub>
            <m:r>
              <m:rPr/>
              <m:t>k=i</m:t>
            </m:r>
          </m:sub>
          <m:sup>
            <m:r>
              <m:rPr/>
              <m:t>j</m:t>
            </m:r>
          </m:sup>
          <m:e>
            <m:r>
              <m:rPr/>
              <m:t>‖</m:t>
            </m:r>
          </m:e>
        </m:nary>
        <m:sSubSup>
          <m:sSubSupPr/>
          <m:e>
            <m:r>
              <m:rPr/>
              <m:t>o</m:t>
            </m:r>
          </m:e>
          <m:sub>
            <m:r>
              <m:rPr/>
              <m:t>k</m:t>
            </m:r>
          </m:sub>
          <m:sup>
            <m:r>
              <m:rPr/>
              <m:t>xy</m:t>
            </m:r>
          </m:sup>
        </m:sSubSup>
        <m:r>
          <m:rPr/>
          <m:t>−</m:t>
        </m:r>
        <m:d>
          <m:dPr>
            <m:sepChr m:val=""/>
          </m:dPr>
          <m:e>
            <m:sSub>
              <m:sSubPr/>
              <m:e>
                <m:r>
                  <m:rPr/>
                  <m:t>R</m:t>
                </m:r>
              </m:e>
              <m:sub>
                <m:r>
                  <m:rPr/>
                  <m:t>z</m:t>
                </m:r>
              </m:sub>
            </m:sSub>
            <m:r>
              <m:rPr/>
              <m:t>(ψ)</m:t>
            </m:r>
            <m:sSubSup>
              <m:sSubSupPr/>
              <m:e>
                <m:r>
                  <m:rPr/>
                  <m:t>g</m:t>
                </m:r>
              </m:e>
              <m:sub>
                <m:r>
                  <m:rPr/>
                  <m:t>k</m:t>
                </m:r>
              </m:sub>
              <m:sup>
                <m:r>
                  <m:rPr/>
                  <m:t>xy</m:t>
                </m:r>
              </m:sup>
            </m:sSubSup>
            <m:r>
              <m:rPr/>
              <m:t>+t</m:t>
            </m:r>
          </m:e>
        </m:d>
        <m:sSup>
          <m:sSupPr/>
          <m:e>
            <m:r>
              <m:rPr/>
              <m:t>‖</m:t>
            </m:r>
          </m:e>
          <m:sup>
            <m:r>
              <m:rPr/>
              <m:t>2</m:t>
            </m:r>
          </m:sup>
        </m:sSup>
      </m:oMath>
      <w:r>
        <w:tab/>
      </w:r>
      <w:r>
        <w:t>(5-2)</w:t>
      </w:r>
    </w:p>
    <w:p w14:paraId="1E4715B1">
      <w:pPr>
        <w:spacing w:line="300" w:lineRule="auto"/>
        <w:ind w:firstLine="440"/>
      </w:pPr>
      <w:r>
        <w:rPr>
          <w:rFonts w:ascii="Times New Roman" w:hAnsi="Times New Roman" w:eastAsia="宋体"/>
          <w:sz w:val="22"/>
        </w:rPr>
        <w:t>本文 ROS 工程采用式（5-2）的轻量化实现。该实现计算量小，适合在线运行；当未来引入单目 VO 尺度恢复和严格 IMU 预积分时，可扩展为式（5-1）的完整滑动窗口优化。</w:t>
      </w:r>
    </w:p>
    <w:p w14:paraId="34BA79B4">
      <w:pPr>
        <w:pStyle w:val="4"/>
      </w:pPr>
      <w:r>
        <w:t>5.4 初始化与重对齐验证</w:t>
      </w:r>
    </w:p>
    <w:p w14:paraId="11914E7C">
      <w:pPr>
        <w:spacing w:line="300" w:lineRule="auto"/>
        <w:ind w:firstLine="440"/>
      </w:pPr>
      <w:r>
        <w:rPr>
          <w:rFonts w:ascii="Times New Roman" w:hAnsi="Times New Roman" w:eastAsia="宋体"/>
          <w:sz w:val="22"/>
        </w:rPr>
        <w:t xml:space="preserve">在 </w:t>
      </w:r>
      <w:r>
        <w:rPr>
          <w:rFonts w:ascii="Consolas" w:hAnsi="Consolas" w:eastAsia="Consolas"/>
          <w:sz w:val="22"/>
        </w:rPr>
        <w:t>all_gps.bag</w:t>
      </w:r>
      <w:r>
        <w:rPr>
          <w:rFonts w:ascii="Times New Roman" w:hAnsi="Times New Roman" w:eastAsia="宋体"/>
          <w:sz w:val="22"/>
        </w:rPr>
        <w:t xml:space="preserve"> 健康数据中，GNSS yaw 对齐能够正常触发 1 次，且无 GNSS 拒绝、无 odom 重对齐和无 reset。工程评估中，保守 GNSS 参数下黄色 GNSS path 与绿色 EKF path 的 P95 误差约为 0.6630 m，说明短窗口 yaw + 平移对齐能够建立可用的 GNSS/map 关系。</w:t>
      </w:r>
    </w:p>
    <w:p w14:paraId="24F267F6">
      <w:pPr>
        <w:spacing w:line="300" w:lineRule="auto"/>
        <w:ind w:firstLine="440"/>
      </w:pPr>
      <w:r>
        <w:rPr>
          <w:rFonts w:ascii="Times New Roman" w:hAnsi="Times New Roman" w:eastAsia="宋体"/>
          <w:sz w:val="22"/>
        </w:rPr>
        <w:t xml:space="preserve">在 </w:t>
      </w:r>
      <w:r>
        <w:rPr>
          <w:rFonts w:ascii="Consolas" w:hAnsi="Consolas" w:eastAsia="Consolas"/>
          <w:sz w:val="22"/>
        </w:rPr>
        <w:t>new_data.bag</w:t>
      </w:r>
      <w:r>
        <w:rPr>
          <w:rFonts w:ascii="Times New Roman" w:hAnsi="Times New Roman" w:eastAsia="宋体"/>
          <w:sz w:val="22"/>
        </w:rPr>
        <w:t xml:space="preserve"> 异常数据中，原始 odom 存在 4 次坐标跳变。系统检测到跳变后触发 4 次 odom 重对齐，并保持 reset 次数为 0。由于该数据中的 GNSS 与局部 odom/map 坐标存在明显 10 m 级系统偏差，即使经过 yaw + 平移对齐仍不能满足可靠融合条件，系统因此拒绝约 112 次 GNSS 更新。该结果说明，本文初始化与重对齐机制不仅用于“融合 GNSS”，也用于判断 GNSS 是否不应被融合，从而保护 EKF 状态连续性。</w:t>
      </w:r>
    </w:p>
    <w:p w14:paraId="2FEC75DF">
      <w:pPr>
        <w:pStyle w:val="3"/>
        <w:jc w:val="left"/>
      </w:pPr>
      <w:r>
        <w:t>第六章 系统集成与仿真实验分析</w:t>
      </w:r>
    </w:p>
    <w:p w14:paraId="683DFFD7">
      <w:pPr>
        <w:pStyle w:val="4"/>
      </w:pPr>
      <w:r>
        <w:t>6.1 仿真与工程平台架构</w:t>
      </w:r>
    </w:p>
    <w:p w14:paraId="638E315B">
      <w:pPr>
        <w:spacing w:line="300" w:lineRule="auto"/>
        <w:ind w:firstLine="440"/>
      </w:pPr>
      <w:r>
        <w:rPr>
          <w:rFonts w:ascii="Times New Roman" w:hAnsi="Times New Roman" w:eastAsia="宋体"/>
          <w:sz w:val="22"/>
        </w:rPr>
        <w:t xml:space="preserve">本文系统在 Ubuntu 20.04、ROS1 Noetic 和 catkin 工作空间中实现，包名为 </w:t>
      </w:r>
      <w:r>
        <w:rPr>
          <w:rFonts w:ascii="Consolas" w:hAnsi="Consolas" w:eastAsia="Consolas"/>
          <w:sz w:val="22"/>
        </w:rPr>
        <w:t>ekf</w:t>
      </w:r>
      <w:r>
        <w:rPr>
          <w:rFonts w:ascii="Times New Roman" w:hAnsi="Times New Roman" w:eastAsia="宋体"/>
          <w:sz w:val="22"/>
        </w:rPr>
        <w:t xml:space="preserve">。核心节点为 </w:t>
      </w:r>
      <w:r>
        <w:rPr>
          <w:rFonts w:ascii="Consolas" w:hAnsi="Consolas" w:eastAsia="Consolas"/>
          <w:sz w:val="22"/>
        </w:rPr>
        <w:t>ekf_node_vio_timesync_with_acc_pub.cpp</w:t>
      </w:r>
      <w:r>
        <w:rPr>
          <w:rFonts w:ascii="Times New Roman" w:hAnsi="Times New Roman" w:eastAsia="宋体"/>
          <w:sz w:val="22"/>
        </w:rPr>
        <w:t>，编译命令为：</w:t>
      </w:r>
    </w:p>
    <w:p w14:paraId="365A3114">
      <w:pPr>
        <w:ind w:left="360"/>
      </w:pPr>
      <w:r>
        <w:rPr>
          <w:rFonts w:ascii="Consolas" w:hAnsi="Consolas" w:eastAsia="Consolas"/>
          <w:sz w:val="18"/>
        </w:rPr>
        <w:t>source /opt/ros/noetic/setup.bash</w:t>
      </w:r>
      <w:r>
        <w:rPr>
          <w:rFonts w:ascii="Consolas" w:hAnsi="Consolas" w:eastAsia="Consolas"/>
          <w:sz w:val="18"/>
        </w:rPr>
        <w:br w:type="textWrapping"/>
      </w:r>
      <w:r>
        <w:rPr>
          <w:rFonts w:ascii="Consolas" w:hAnsi="Consolas" w:eastAsia="Consolas"/>
          <w:sz w:val="18"/>
        </w:rPr>
        <w:t>cd /home/zcl/catkin_ws</w:t>
      </w:r>
      <w:r>
        <w:rPr>
          <w:rFonts w:ascii="Consolas" w:hAnsi="Consolas" w:eastAsia="Consolas"/>
          <w:sz w:val="18"/>
        </w:rPr>
        <w:br w:type="textWrapping"/>
      </w:r>
      <w:r>
        <w:rPr>
          <w:rFonts w:ascii="Consolas" w:hAnsi="Consolas" w:eastAsia="Consolas"/>
          <w:sz w:val="18"/>
        </w:rPr>
        <w:t>catkin build ekf</w:t>
      </w:r>
      <w:r>
        <w:rPr>
          <w:rFonts w:ascii="Consolas" w:hAnsi="Consolas" w:eastAsia="Consolas"/>
          <w:sz w:val="18"/>
        </w:rPr>
        <w:br w:type="textWrapping"/>
      </w:r>
      <w:r>
        <w:rPr>
          <w:rFonts w:ascii="Consolas" w:hAnsi="Consolas" w:eastAsia="Consolas"/>
          <w:sz w:val="18"/>
        </w:rPr>
        <w:t>source /home/zcl/catkin_ws/devel/setup.bash</w:t>
      </w:r>
    </w:p>
    <w:p w14:paraId="186FA2B2">
      <w:pPr>
        <w:spacing w:line="300" w:lineRule="auto"/>
        <w:ind w:firstLine="440"/>
      </w:pPr>
      <w:r>
        <w:rPr>
          <w:rFonts w:ascii="Times New Roman" w:hAnsi="Times New Roman" w:eastAsia="宋体"/>
          <w:sz w:val="22"/>
        </w:rPr>
        <w:t xml:space="preserve">系统输入包括 </w:t>
      </w:r>
      <w:r>
        <w:rPr>
          <w:rFonts w:ascii="Consolas" w:hAnsi="Consolas" w:eastAsia="Consolas"/>
          <w:sz w:val="22"/>
        </w:rPr>
        <w:t>/mavros/imu/data</w:t>
      </w:r>
      <w:r>
        <w:rPr>
          <w:rFonts w:ascii="Times New Roman" w:hAnsi="Times New Roman" w:eastAsia="宋体"/>
          <w:sz w:val="22"/>
        </w:rPr>
        <w:t>、</w:t>
      </w:r>
      <w:r>
        <w:rPr>
          <w:rFonts w:ascii="Consolas" w:hAnsi="Consolas" w:eastAsia="Consolas"/>
          <w:sz w:val="22"/>
        </w:rPr>
        <w:t>/mavros/odometry/in</w:t>
      </w:r>
      <w:r>
        <w:rPr>
          <w:rFonts w:ascii="Times New Roman" w:hAnsi="Times New Roman" w:eastAsia="宋体"/>
          <w:sz w:val="22"/>
        </w:rPr>
        <w:t xml:space="preserve"> 或 fallback odom、</w:t>
      </w:r>
      <w:r>
        <w:rPr>
          <w:rFonts w:ascii="Consolas" w:hAnsi="Consolas" w:eastAsia="Consolas"/>
          <w:sz w:val="22"/>
        </w:rPr>
        <w:t>/mavros/global_position/global</w:t>
      </w:r>
      <w:r>
        <w:rPr>
          <w:rFonts w:ascii="Times New Roman" w:hAnsi="Times New Roman" w:eastAsia="宋体"/>
          <w:sz w:val="22"/>
        </w:rPr>
        <w:t xml:space="preserve">。系统输出包括 </w:t>
      </w:r>
      <w:r>
        <w:rPr>
          <w:rFonts w:ascii="Consolas" w:hAnsi="Consolas" w:eastAsia="Consolas"/>
          <w:sz w:val="22"/>
        </w:rPr>
        <w:t>/ekf/ekf_odom</w:t>
      </w:r>
      <w:r>
        <w:rPr>
          <w:rFonts w:ascii="Times New Roman" w:hAnsi="Times New Roman" w:eastAsia="宋体"/>
          <w:sz w:val="22"/>
        </w:rPr>
        <w:t>、</w:t>
      </w:r>
      <w:r>
        <w:rPr>
          <w:rFonts w:ascii="Consolas" w:hAnsi="Consolas" w:eastAsia="Consolas"/>
          <w:sz w:val="22"/>
        </w:rPr>
        <w:t>/ekf/ahead_ekf_odom</w:t>
      </w:r>
      <w:r>
        <w:rPr>
          <w:rFonts w:ascii="Times New Roman" w:hAnsi="Times New Roman" w:eastAsia="宋体"/>
          <w:sz w:val="22"/>
        </w:rPr>
        <w:t>、</w:t>
      </w:r>
      <w:r>
        <w:rPr>
          <w:rFonts w:ascii="Consolas" w:hAnsi="Consolas" w:eastAsia="Consolas"/>
          <w:sz w:val="22"/>
        </w:rPr>
        <w:t>/ekf/cam_ekf_odom</w:t>
      </w:r>
      <w:r>
        <w:rPr>
          <w:rFonts w:ascii="Times New Roman" w:hAnsi="Times New Roman" w:eastAsia="宋体"/>
          <w:sz w:val="22"/>
        </w:rPr>
        <w:t>、</w:t>
      </w:r>
      <w:r>
        <w:rPr>
          <w:rFonts w:ascii="Consolas" w:hAnsi="Consolas" w:eastAsia="Consolas"/>
          <w:sz w:val="22"/>
        </w:rPr>
        <w:t>/ekf/ekf_path</w:t>
      </w:r>
      <w:r>
        <w:rPr>
          <w:rFonts w:ascii="Times New Roman" w:hAnsi="Times New Roman" w:eastAsia="宋体"/>
          <w:sz w:val="22"/>
        </w:rPr>
        <w:t>、</w:t>
      </w:r>
      <w:r>
        <w:rPr>
          <w:rFonts w:ascii="Consolas" w:hAnsi="Consolas" w:eastAsia="Consolas"/>
          <w:sz w:val="22"/>
        </w:rPr>
        <w:t>/ekf/ekf_segments</w:t>
      </w:r>
      <w:r>
        <w:rPr>
          <w:rFonts w:ascii="Times New Roman" w:hAnsi="Times New Roman" w:eastAsia="宋体"/>
          <w:sz w:val="22"/>
        </w:rPr>
        <w:t xml:space="preserve"> 和 </w:t>
      </w:r>
      <w:r>
        <w:rPr>
          <w:rFonts w:ascii="Consolas" w:hAnsi="Consolas" w:eastAsia="Consolas"/>
          <w:sz w:val="22"/>
        </w:rPr>
        <w:t>/ekf/gnss_path</w:t>
      </w:r>
      <w:r>
        <w:rPr>
          <w:rFonts w:ascii="Times New Roman" w:hAnsi="Times New Roman" w:eastAsia="宋体"/>
          <w:sz w:val="22"/>
        </w:rPr>
        <w:t xml:space="preserve">。实验通过 </w:t>
      </w:r>
      <w:r>
        <w:rPr>
          <w:rFonts w:ascii="Consolas" w:hAnsi="Consolas" w:eastAsia="Consolas"/>
          <w:sz w:val="22"/>
        </w:rPr>
        <w:t>rosbag play --clock</w:t>
      </w:r>
      <w:r>
        <w:rPr>
          <w:rFonts w:ascii="Times New Roman" w:hAnsi="Times New Roman" w:eastAsia="宋体"/>
          <w:sz w:val="22"/>
        </w:rPr>
        <w:t xml:space="preserve"> 回放数据，并使用 benchmark 脚本自动统计指标。</w:t>
      </w:r>
    </w:p>
    <w:p w14:paraId="7CA4507F">
      <w:pPr>
        <w:spacing w:line="300" w:lineRule="auto"/>
        <w:ind w:firstLine="440"/>
      </w:pPr>
      <w:r>
        <w:rPr>
          <w:rFonts w:ascii="Times New Roman" w:hAnsi="Times New Roman" w:eastAsia="宋体"/>
          <w:sz w:val="22"/>
        </w:rPr>
        <w:t>表6-1 主要实验参数</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07764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D9EAF7"/>
          </w:tcPr>
          <w:p w14:paraId="44CA63B8">
            <w:pPr>
              <w:spacing w:after="0" w:line="240" w:lineRule="auto"/>
            </w:pPr>
            <w:r>
              <w:rPr>
                <w:rFonts w:ascii="Times New Roman" w:hAnsi="Times New Roman" w:eastAsia="宋体"/>
                <w:b/>
                <w:sz w:val="18"/>
              </w:rPr>
              <w:t>参数</w:t>
            </w:r>
          </w:p>
        </w:tc>
        <w:tc>
          <w:tcPr>
            <w:tcW w:w="4680" w:type="dxa"/>
            <w:shd w:val="clear" w:color="auto" w:fill="D9EAF7"/>
          </w:tcPr>
          <w:p w14:paraId="79F947FB">
            <w:pPr>
              <w:spacing w:after="0" w:line="240" w:lineRule="auto"/>
            </w:pPr>
            <w:r>
              <w:rPr>
                <w:rFonts w:ascii="Times New Roman" w:hAnsi="Times New Roman" w:eastAsia="宋体"/>
                <w:b/>
                <w:sz w:val="18"/>
              </w:rPr>
              <w:t>数值或说明</w:t>
            </w:r>
          </w:p>
        </w:tc>
      </w:tr>
      <w:tr w14:paraId="41366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FF78838">
            <w:pPr>
              <w:spacing w:after="0" w:line="240" w:lineRule="auto"/>
            </w:pPr>
            <w:r>
              <w:rPr>
                <w:rFonts w:ascii="Times New Roman" w:hAnsi="Times New Roman" w:eastAsia="宋体"/>
                <w:b w:val="0"/>
                <w:sz w:val="18"/>
              </w:rPr>
              <w:t>IMU 频率</w:t>
            </w:r>
          </w:p>
        </w:tc>
        <w:tc>
          <w:tcPr>
            <w:tcW w:w="4680" w:type="dxa"/>
          </w:tcPr>
          <w:p w14:paraId="400661A1">
            <w:pPr>
              <w:spacing w:after="0" w:line="240" w:lineRule="auto"/>
            </w:pPr>
            <w:r>
              <w:rPr>
                <w:rFonts w:ascii="Times New Roman" w:hAnsi="Times New Roman" w:eastAsia="宋体"/>
                <w:b w:val="0"/>
                <w:sz w:val="18"/>
              </w:rPr>
              <w:t>约 100 Hz，作为高频预测输入</w:t>
            </w:r>
          </w:p>
        </w:tc>
      </w:tr>
      <w:tr w14:paraId="55A51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01E27A7">
            <w:pPr>
              <w:spacing w:after="0" w:line="240" w:lineRule="auto"/>
            </w:pPr>
            <w:r>
              <w:rPr>
                <w:rFonts w:ascii="Times New Roman" w:hAnsi="Times New Roman" w:eastAsia="宋体"/>
                <w:b w:val="0"/>
                <w:sz w:val="18"/>
              </w:rPr>
              <w:t>GNSS 频率</w:t>
            </w:r>
          </w:p>
        </w:tc>
        <w:tc>
          <w:tcPr>
            <w:tcW w:w="4680" w:type="dxa"/>
          </w:tcPr>
          <w:p w14:paraId="28C82AD9">
            <w:pPr>
              <w:spacing w:after="0" w:line="240" w:lineRule="auto"/>
            </w:pPr>
            <w:r>
              <w:rPr>
                <w:rFonts w:ascii="Times New Roman" w:hAnsi="Times New Roman" w:eastAsia="宋体"/>
                <w:b w:val="0"/>
                <w:sz w:val="18"/>
              </w:rPr>
              <w:t>约 1 Hz，作为低频位置约束</w:t>
            </w:r>
          </w:p>
        </w:tc>
      </w:tr>
      <w:tr w14:paraId="0D2CD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AD20797">
            <w:pPr>
              <w:spacing w:after="0" w:line="240" w:lineRule="auto"/>
            </w:pPr>
            <w:r>
              <w:rPr>
                <w:rFonts w:ascii="Times New Roman" w:hAnsi="Times New Roman" w:eastAsia="宋体"/>
                <w:b w:val="0"/>
                <w:sz w:val="18"/>
              </w:rPr>
              <w:t>odom 频率</w:t>
            </w:r>
          </w:p>
        </w:tc>
        <w:tc>
          <w:tcPr>
            <w:tcW w:w="4680" w:type="dxa"/>
          </w:tcPr>
          <w:p w14:paraId="2C36776B">
            <w:pPr>
              <w:spacing w:after="0" w:line="240" w:lineRule="auto"/>
            </w:pPr>
            <w:r>
              <w:rPr>
                <w:rFonts w:ascii="Times New Roman" w:hAnsi="Times New Roman" w:eastAsia="宋体"/>
                <w:b w:val="0"/>
                <w:sz w:val="18"/>
              </w:rPr>
              <w:t>由数据源决定，约 10-30 Hz 或更高</w:t>
            </w:r>
          </w:p>
        </w:tc>
      </w:tr>
      <w:tr w14:paraId="0FB01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101F4E8">
            <w:pPr>
              <w:spacing w:after="0" w:line="240" w:lineRule="auto"/>
            </w:pPr>
            <w:r>
              <w:rPr>
                <w:rFonts w:ascii="Times New Roman" w:hAnsi="Times New Roman" w:eastAsia="宋体"/>
                <w:b w:val="0"/>
                <w:sz w:val="18"/>
              </w:rPr>
              <w:t>odom 跳变阈值</w:t>
            </w:r>
          </w:p>
        </w:tc>
        <w:tc>
          <w:tcPr>
            <w:tcW w:w="4680" w:type="dxa"/>
          </w:tcPr>
          <w:p w14:paraId="173A8165">
            <w:pPr>
              <w:spacing w:after="0" w:line="240" w:lineRule="auto"/>
            </w:pPr>
            <w:r>
              <w:rPr>
                <w:rFonts w:ascii="Times New Roman" w:hAnsi="Times New Roman" w:eastAsia="宋体"/>
                <w:b w:val="0"/>
                <w:sz w:val="18"/>
              </w:rPr>
              <w:t>2.0 m</w:t>
            </w:r>
          </w:p>
        </w:tc>
      </w:tr>
      <w:tr w14:paraId="2CB46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81743BA">
            <w:pPr>
              <w:spacing w:after="0" w:line="240" w:lineRule="auto"/>
            </w:pPr>
            <w:r>
              <w:rPr>
                <w:rFonts w:ascii="Times New Roman" w:hAnsi="Times New Roman" w:eastAsia="宋体"/>
                <w:b w:val="0"/>
                <w:sz w:val="18"/>
              </w:rPr>
              <w:t>odom 自适应阈值</w:t>
            </w:r>
          </w:p>
        </w:tc>
        <w:tc>
          <w:tcPr>
            <w:tcW w:w="4680" w:type="dxa"/>
          </w:tcPr>
          <w:p w14:paraId="60CD618C">
            <w:pPr>
              <w:spacing w:after="0" w:line="240" w:lineRule="auto"/>
            </w:pPr>
            <w:r>
              <w:rPr>
                <w:rFonts w:ascii="Times New Roman" w:hAnsi="Times New Roman" w:eastAsia="宋体"/>
                <w:b w:val="0"/>
                <w:sz w:val="18"/>
              </w:rPr>
              <w:t>1.5 m</w:t>
            </w:r>
          </w:p>
        </w:tc>
      </w:tr>
      <w:tr w14:paraId="10AA2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4575CE4">
            <w:pPr>
              <w:spacing w:after="0" w:line="240" w:lineRule="auto"/>
            </w:pPr>
            <w:r>
              <w:rPr>
                <w:rFonts w:ascii="Times New Roman" w:hAnsi="Times New Roman" w:eastAsia="宋体"/>
                <w:b w:val="0"/>
                <w:sz w:val="18"/>
              </w:rPr>
              <w:t>odom 最大协方差放大倍数</w:t>
            </w:r>
          </w:p>
        </w:tc>
        <w:tc>
          <w:tcPr>
            <w:tcW w:w="4680" w:type="dxa"/>
          </w:tcPr>
          <w:p w14:paraId="32235007">
            <w:pPr>
              <w:spacing w:after="0" w:line="240" w:lineRule="auto"/>
            </w:pPr>
            <w:r>
              <w:rPr>
                <w:rFonts w:ascii="Times New Roman" w:hAnsi="Times New Roman" w:eastAsia="宋体"/>
                <w:b w:val="0"/>
                <w:sz w:val="18"/>
              </w:rPr>
              <w:t>100</w:t>
            </w:r>
          </w:p>
        </w:tc>
      </w:tr>
      <w:tr w14:paraId="22164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D636DCF">
            <w:pPr>
              <w:spacing w:after="0" w:line="240" w:lineRule="auto"/>
            </w:pPr>
            <w:r>
              <w:rPr>
                <w:rFonts w:ascii="Times New Roman" w:hAnsi="Times New Roman" w:eastAsia="宋体"/>
                <w:b w:val="0"/>
                <w:sz w:val="18"/>
              </w:rPr>
              <w:t>GNSS 弱化 residual 阈值</w:t>
            </w:r>
          </w:p>
        </w:tc>
        <w:tc>
          <w:tcPr>
            <w:tcW w:w="4680" w:type="dxa"/>
          </w:tcPr>
          <w:p w14:paraId="3523F5DB">
            <w:pPr>
              <w:spacing w:after="0" w:line="240" w:lineRule="auto"/>
            </w:pPr>
            <w:r>
              <w:rPr>
                <w:rFonts w:ascii="Times New Roman" w:hAnsi="Times New Roman" w:eastAsia="宋体"/>
                <w:b w:val="0"/>
                <w:sz w:val="18"/>
              </w:rPr>
              <w:t>3.0 m</w:t>
            </w:r>
          </w:p>
        </w:tc>
      </w:tr>
      <w:tr w14:paraId="43437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24941B3">
            <w:pPr>
              <w:spacing w:after="0" w:line="240" w:lineRule="auto"/>
            </w:pPr>
            <w:r>
              <w:rPr>
                <w:rFonts w:ascii="Times New Roman" w:hAnsi="Times New Roman" w:eastAsia="宋体"/>
                <w:b w:val="0"/>
                <w:sz w:val="18"/>
              </w:rPr>
              <w:t>GNSS 拒绝 residual 阈值</w:t>
            </w:r>
          </w:p>
        </w:tc>
        <w:tc>
          <w:tcPr>
            <w:tcW w:w="4680" w:type="dxa"/>
          </w:tcPr>
          <w:p w14:paraId="776CDBA4">
            <w:pPr>
              <w:spacing w:after="0" w:line="240" w:lineRule="auto"/>
            </w:pPr>
            <w:r>
              <w:rPr>
                <w:rFonts w:ascii="Times New Roman" w:hAnsi="Times New Roman" w:eastAsia="宋体"/>
                <w:b w:val="0"/>
                <w:sz w:val="18"/>
              </w:rPr>
              <w:t>5.0 m</w:t>
            </w:r>
          </w:p>
        </w:tc>
      </w:tr>
      <w:tr w14:paraId="4B58C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91F6288">
            <w:pPr>
              <w:spacing w:after="0" w:line="240" w:lineRule="auto"/>
            </w:pPr>
            <w:r>
              <w:rPr>
                <w:rFonts w:ascii="Times New Roman" w:hAnsi="Times New Roman" w:eastAsia="宋体"/>
                <w:b w:val="0"/>
                <w:sz w:val="18"/>
              </w:rPr>
              <w:t>GNSS yaw 对齐最小样本</w:t>
            </w:r>
          </w:p>
        </w:tc>
        <w:tc>
          <w:tcPr>
            <w:tcW w:w="4680" w:type="dxa"/>
          </w:tcPr>
          <w:p w14:paraId="7B33047B">
            <w:pPr>
              <w:spacing w:after="0" w:line="240" w:lineRule="auto"/>
            </w:pPr>
            <w:r>
              <w:rPr>
                <w:rFonts w:ascii="Times New Roman" w:hAnsi="Times New Roman" w:eastAsia="宋体"/>
                <w:b w:val="0"/>
                <w:sz w:val="18"/>
              </w:rPr>
              <w:t>5</w:t>
            </w:r>
          </w:p>
        </w:tc>
      </w:tr>
      <w:tr w14:paraId="0F0A5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2FA91DF">
            <w:pPr>
              <w:spacing w:after="0" w:line="240" w:lineRule="auto"/>
            </w:pPr>
            <w:r>
              <w:rPr>
                <w:rFonts w:ascii="Times New Roman" w:hAnsi="Times New Roman" w:eastAsia="宋体"/>
                <w:b w:val="0"/>
                <w:sz w:val="18"/>
              </w:rPr>
              <w:t>GNSS yaw 对齐最小运动</w:t>
            </w:r>
          </w:p>
        </w:tc>
        <w:tc>
          <w:tcPr>
            <w:tcW w:w="4680" w:type="dxa"/>
          </w:tcPr>
          <w:p w14:paraId="17170302">
            <w:pPr>
              <w:spacing w:after="0" w:line="240" w:lineRule="auto"/>
            </w:pPr>
            <w:r>
              <w:rPr>
                <w:rFonts w:ascii="Times New Roman" w:hAnsi="Times New Roman" w:eastAsia="宋体"/>
                <w:b w:val="0"/>
                <w:sz w:val="18"/>
              </w:rPr>
              <w:t>1.0 m</w:t>
            </w:r>
          </w:p>
        </w:tc>
      </w:tr>
    </w:tbl>
    <w:p w14:paraId="2DF65A68"/>
    <w:p w14:paraId="77BFBEA8">
      <w:pPr>
        <w:pStyle w:val="4"/>
      </w:pPr>
      <w:r>
        <w:t>6.2 实验场景设计</w:t>
      </w:r>
    </w:p>
    <w:p w14:paraId="136E9B2B">
      <w:pPr>
        <w:spacing w:line="300" w:lineRule="auto"/>
        <w:ind w:firstLine="440"/>
      </w:pPr>
      <w:r>
        <w:rPr>
          <w:rFonts w:ascii="Times New Roman" w:hAnsi="Times New Roman" w:eastAsia="宋体"/>
          <w:sz w:val="22"/>
        </w:rPr>
        <w:t>本文选取两类数据进行验证。</w:t>
      </w:r>
    </w:p>
    <w:p w14:paraId="37DD0489">
      <w:pPr>
        <w:spacing w:line="300" w:lineRule="auto"/>
        <w:ind w:firstLine="440"/>
      </w:pPr>
      <w:r>
        <w:rPr>
          <w:rFonts w:ascii="Times New Roman" w:hAnsi="Times New Roman" w:eastAsia="宋体"/>
          <w:sz w:val="22"/>
        </w:rPr>
        <w:t xml:space="preserve">第一类为健康 GNSS 数据 </w:t>
      </w:r>
      <w:r>
        <w:rPr>
          <w:rFonts w:ascii="Consolas" w:hAnsi="Consolas" w:eastAsia="Consolas"/>
          <w:sz w:val="22"/>
        </w:rPr>
        <w:t>all_gps.bag</w:t>
      </w:r>
      <w:r>
        <w:rPr>
          <w:rFonts w:ascii="Times New Roman" w:hAnsi="Times New Roman" w:eastAsia="宋体"/>
          <w:sz w:val="22"/>
        </w:rPr>
        <w:t>。该数据中 odom 和 GNSS 坐标关系较稳定，适合验证 GNSS 作为低频全局位置约束时是否能够改善位置一致性，并检查健康 GNSS 是否被误拒绝。</w:t>
      </w:r>
    </w:p>
    <w:p w14:paraId="5CBB7389">
      <w:pPr>
        <w:spacing w:line="300" w:lineRule="auto"/>
        <w:ind w:firstLine="440"/>
      </w:pPr>
      <w:r>
        <w:rPr>
          <w:rFonts w:ascii="Times New Roman" w:hAnsi="Times New Roman" w:eastAsia="宋体"/>
          <w:sz w:val="22"/>
        </w:rPr>
        <w:t xml:space="preserve">第二类为异常数据 </w:t>
      </w:r>
      <w:r>
        <w:rPr>
          <w:rFonts w:ascii="Consolas" w:hAnsi="Consolas" w:eastAsia="Consolas"/>
          <w:sz w:val="22"/>
        </w:rPr>
        <w:t>new_data.bag</w:t>
      </w:r>
      <w:r>
        <w:rPr>
          <w:rFonts w:ascii="Times New Roman" w:hAnsi="Times New Roman" w:eastAsia="宋体"/>
          <w:sz w:val="22"/>
        </w:rPr>
        <w:t xml:space="preserve">。该数据中 </w:t>
      </w:r>
      <w:r>
        <w:rPr>
          <w:rFonts w:ascii="Consolas" w:hAnsi="Consolas" w:eastAsia="Consolas"/>
          <w:sz w:val="22"/>
        </w:rPr>
        <w:t>/mavros/local_position/odom</w:t>
      </w:r>
      <w:r>
        <w:rPr>
          <w:rFonts w:ascii="Times New Roman" w:hAnsi="Times New Roman" w:eastAsia="宋体"/>
          <w:sz w:val="22"/>
        </w:rPr>
        <w:t xml:space="preserve"> 存在 4 次坐标跳变，GNSS 与局部 odom/map 坐标存在明显系统偏差。该数据不适合证明 GNSS 融合精度提升，但适合验证 odom 重对齐、GNSS 异常拒绝和 EKF 输出连续性。</w:t>
      </w:r>
    </w:p>
    <w:p w14:paraId="3C46F986">
      <w:pPr>
        <w:spacing w:line="300" w:lineRule="auto"/>
        <w:ind w:firstLine="440"/>
      </w:pPr>
      <w:r>
        <w:rPr>
          <w:rFonts w:ascii="Times New Roman" w:hAnsi="Times New Roman" w:eastAsia="宋体"/>
          <w:sz w:val="22"/>
        </w:rPr>
        <w:t>对比方法包括关闭 GNSS、弱 GNSS、保守 GNSS、中等 GNSS 和强 GNSS。不同方法主要通过 GNSS 最小融合间隔和协方差下限区分。强 GNSS 表示较小协方差和更高权重，弱 GNSS 表示较大协方差和较低权重。</w:t>
      </w:r>
    </w:p>
    <w:p w14:paraId="1ADA64AB">
      <w:pPr>
        <w:pStyle w:val="4"/>
      </w:pPr>
      <w:r>
        <w:t>6.3 性能评估指标</w:t>
      </w:r>
    </w:p>
    <w:p w14:paraId="31FDEDC7">
      <w:pPr>
        <w:spacing w:line="300" w:lineRule="auto"/>
        <w:ind w:firstLine="440"/>
      </w:pPr>
      <w:r>
        <w:rPr>
          <w:rFonts w:ascii="Times New Roman" w:hAnsi="Times New Roman" w:eastAsia="宋体"/>
          <w:sz w:val="22"/>
        </w:rPr>
        <w:t>本文采用以下指标：</w:t>
      </w:r>
    </w:p>
    <w:p w14:paraId="46D4B761">
      <w:pPr>
        <w:ind w:firstLine="0"/>
      </w:pPr>
      <w:r>
        <w:rPr>
          <w:rFonts w:ascii="Times New Roman" w:hAnsi="Times New Roman" w:eastAsia="宋体"/>
          <w:sz w:val="22"/>
        </w:rPr>
        <w:t>（1）`ekf_vs_odom_p95`：EKF 输出与 odom 观测之间位置误差的 95% 分位数，用于评价是否破坏主要局部观测源的一致性。</w:t>
      </w:r>
    </w:p>
    <w:p w14:paraId="2A4028CF">
      <w:pPr>
        <w:ind w:firstLine="0"/>
      </w:pPr>
      <w:r>
        <w:rPr>
          <w:rFonts w:ascii="Times New Roman" w:hAnsi="Times New Roman" w:eastAsia="宋体"/>
          <w:sz w:val="22"/>
        </w:rPr>
        <w:t>（2）`ekf_vs_aligned_gnss_p95`：EKF 输出与对齐 GNSS 之间位置误差的 95% 分位数，用于评价与绝对位置约束的一致性。</w:t>
      </w:r>
    </w:p>
    <w:p w14:paraId="2C00A4B1">
      <w:pPr>
        <w:ind w:firstLine="0"/>
      </w:pPr>
      <w:r>
        <w:rPr>
          <w:rFonts w:ascii="Times New Roman" w:hAnsi="Times New Roman" w:eastAsia="宋体"/>
          <w:sz w:val="22"/>
        </w:rPr>
        <w:t>（3）`ekf_vs_node_gnss_path_p95`：EKF 输出与节点发布的 GNSS path 之间误差的 95% 分位数，用于评价 RViz 中黄色 GNSS 轨迹与绿色 EKF 轨迹的一致性。</w:t>
      </w:r>
    </w:p>
    <w:p w14:paraId="54C39DB4">
      <w:pPr>
        <w:ind w:firstLine="0"/>
      </w:pPr>
      <w:r>
        <w:rPr>
          <w:rFonts w:ascii="Times New Roman" w:hAnsi="Times New Roman" w:eastAsia="宋体"/>
          <w:sz w:val="22"/>
        </w:rPr>
        <w:t>（4）`ekf_step_max`：EKF 相邻输出的最大位移，用于检测突跳。</w:t>
      </w:r>
    </w:p>
    <w:p w14:paraId="17B317DF">
      <w:pPr>
        <w:ind w:firstLine="0"/>
      </w:pPr>
      <w:r>
        <w:rPr>
          <w:rFonts w:ascii="Times New Roman" w:hAnsi="Times New Roman" w:eastAsia="宋体"/>
          <w:sz w:val="22"/>
        </w:rPr>
        <w:t>（5）`reset_count`：EKF 强制重置次数，越低说明连续性越好。</w:t>
      </w:r>
    </w:p>
    <w:p w14:paraId="5C0CFB95">
      <w:pPr>
        <w:ind w:firstLine="0"/>
      </w:pPr>
      <w:r>
        <w:rPr>
          <w:rFonts w:ascii="Times New Roman" w:hAnsi="Times New Roman" w:eastAsia="宋体"/>
          <w:sz w:val="22"/>
        </w:rPr>
        <w:t>（6）`odom_realign_count`：odom 坐标重对齐次数。在异常 odom 数据中，该指标应正确触发。</w:t>
      </w:r>
    </w:p>
    <w:p w14:paraId="7393A1EC">
      <w:pPr>
        <w:ind w:firstLine="0"/>
      </w:pPr>
      <w:r>
        <w:rPr>
          <w:rFonts w:ascii="Times New Roman" w:hAnsi="Times New Roman" w:eastAsia="宋体"/>
          <w:sz w:val="22"/>
        </w:rPr>
        <w:t>（7）`gnss_reject_count`：GNSS 被健康判别拒绝的次数。健康数据中应尽量为 0，异常数据中应主动拒绝离群观测。</w:t>
      </w:r>
    </w:p>
    <w:p w14:paraId="5DA340DE">
      <w:pPr>
        <w:pStyle w:val="4"/>
      </w:pPr>
      <w:r>
        <w:t>6.4 实验结果与分析</w:t>
      </w:r>
    </w:p>
    <w:p w14:paraId="5A3B6CAD">
      <w:pPr>
        <w:pStyle w:val="5"/>
      </w:pPr>
      <w:r>
        <w:t>6.4.1 改进前后核心指标</w:t>
      </w:r>
    </w:p>
    <w:p w14:paraId="660A8C46">
      <w:pPr>
        <w:spacing w:line="300" w:lineRule="auto"/>
        <w:ind w:firstLine="440"/>
      </w:pPr>
      <w:r>
        <w:rPr>
          <w:rFonts w:ascii="Times New Roman" w:hAnsi="Times New Roman" w:eastAsia="宋体"/>
          <w:sz w:val="22"/>
        </w:rPr>
        <w:t xml:space="preserve">项目早期对 </w:t>
      </w:r>
      <w:r>
        <w:rPr>
          <w:rFonts w:ascii="Consolas" w:hAnsi="Consolas" w:eastAsia="Consolas"/>
          <w:sz w:val="22"/>
        </w:rPr>
        <w:t>all_gps.bag</w:t>
      </w:r>
      <w:r>
        <w:rPr>
          <w:rFonts w:ascii="Times New Roman" w:hAnsi="Times New Roman" w:eastAsia="宋体"/>
          <w:sz w:val="22"/>
        </w:rPr>
        <w:t xml:space="preserve"> 的实验显示，弱 GNSS 融合在不改变 ROS topic、frame_id 和消息类型的前提下，通过指数映射姿态传播、Joseph 协方差更新和保守 GNSS 协方差设置，实现了明显改善。关闭 GNSS 时 </w:t>
      </w:r>
      <w:r>
        <w:rPr>
          <w:rFonts w:ascii="Consolas" w:hAnsi="Consolas" w:eastAsia="Consolas"/>
          <w:sz w:val="22"/>
        </w:rPr>
        <w:t>ekf_vs_odom P95=0.2690 m</w:t>
      </w:r>
      <w:r>
        <w:rPr>
          <w:rFonts w:ascii="Times New Roman" w:hAnsi="Times New Roman" w:eastAsia="宋体"/>
          <w:sz w:val="22"/>
        </w:rPr>
        <w:t xml:space="preserve">，弱 GNSS 后降至 </w:t>
      </w:r>
      <w:r>
        <w:rPr>
          <w:rFonts w:ascii="Consolas" w:hAnsi="Consolas" w:eastAsia="Consolas"/>
          <w:sz w:val="22"/>
        </w:rPr>
        <w:t>0.1700 m</w:t>
      </w:r>
      <w:r>
        <w:rPr>
          <w:rFonts w:ascii="Times New Roman" w:hAnsi="Times New Roman" w:eastAsia="宋体"/>
          <w:sz w:val="22"/>
        </w:rPr>
        <w:t>；</w:t>
      </w:r>
      <w:r>
        <w:rPr>
          <w:rFonts w:ascii="Consolas" w:hAnsi="Consolas" w:eastAsia="Consolas"/>
          <w:sz w:val="22"/>
        </w:rPr>
        <w:t>ekf_vs_aligned_gnss P95</w:t>
      </w:r>
      <w:r>
        <w:rPr>
          <w:rFonts w:ascii="Times New Roman" w:hAnsi="Times New Roman" w:eastAsia="宋体"/>
          <w:sz w:val="22"/>
        </w:rPr>
        <w:t xml:space="preserve"> 从 </w:t>
      </w:r>
      <w:r>
        <w:rPr>
          <w:rFonts w:ascii="Consolas" w:hAnsi="Consolas" w:eastAsia="Consolas"/>
          <w:sz w:val="22"/>
        </w:rPr>
        <w:t>1.0842 m</w:t>
      </w:r>
      <w:r>
        <w:rPr>
          <w:rFonts w:ascii="Times New Roman" w:hAnsi="Times New Roman" w:eastAsia="宋体"/>
          <w:sz w:val="22"/>
        </w:rPr>
        <w:t xml:space="preserve"> 降至 </w:t>
      </w:r>
      <w:r>
        <w:rPr>
          <w:rFonts w:ascii="Consolas" w:hAnsi="Consolas" w:eastAsia="Consolas"/>
          <w:sz w:val="22"/>
        </w:rPr>
        <w:t>0.1817 m</w:t>
      </w:r>
      <w:r>
        <w:rPr>
          <w:rFonts w:ascii="Times New Roman" w:hAnsi="Times New Roman" w:eastAsia="宋体"/>
          <w:sz w:val="22"/>
        </w:rPr>
        <w:t>；</w:t>
      </w:r>
      <w:r>
        <w:rPr>
          <w:rFonts w:ascii="Consolas" w:hAnsi="Consolas" w:eastAsia="Consolas"/>
          <w:sz w:val="22"/>
        </w:rPr>
        <w:t>ekf_step max</w:t>
      </w:r>
      <w:r>
        <w:rPr>
          <w:rFonts w:ascii="Times New Roman" w:hAnsi="Times New Roman" w:eastAsia="宋体"/>
          <w:sz w:val="22"/>
        </w:rPr>
        <w:t xml:space="preserve"> 从 </w:t>
      </w:r>
      <w:r>
        <w:rPr>
          <w:rFonts w:ascii="Consolas" w:hAnsi="Consolas" w:eastAsia="Consolas"/>
          <w:sz w:val="22"/>
        </w:rPr>
        <w:t>0.6505 m</w:t>
      </w:r>
      <w:r>
        <w:rPr>
          <w:rFonts w:ascii="Times New Roman" w:hAnsi="Times New Roman" w:eastAsia="宋体"/>
          <w:sz w:val="22"/>
        </w:rPr>
        <w:t xml:space="preserve"> 降至 </w:t>
      </w:r>
      <w:r>
        <w:rPr>
          <w:rFonts w:ascii="Consolas" w:hAnsi="Consolas" w:eastAsia="Consolas"/>
          <w:sz w:val="22"/>
        </w:rPr>
        <w:t>0.1977 m</w:t>
      </w:r>
      <w:r>
        <w:rPr>
          <w:rFonts w:ascii="Times New Roman" w:hAnsi="Times New Roman" w:eastAsia="宋体"/>
          <w:sz w:val="22"/>
        </w:rPr>
        <w:t>。</w:t>
      </w:r>
    </w:p>
    <w:p w14:paraId="42E9A1B9">
      <w:pPr>
        <w:jc w:val="center"/>
      </w:pPr>
      <w:r>
        <w:drawing>
          <wp:inline distT="0" distB="0" distL="114300" distR="114300">
            <wp:extent cx="5303520" cy="3388360"/>
            <wp:effectExtent l="0" t="0" r="508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3388360"/>
                    </a:xfrm>
                    <a:prstGeom prst="rect">
                      <a:avLst/>
                    </a:prstGeom>
                  </pic:spPr>
                </pic:pic>
              </a:graphicData>
            </a:graphic>
          </wp:inline>
        </w:drawing>
      </w:r>
    </w:p>
    <w:p w14:paraId="27053B45">
      <w:pPr>
        <w:jc w:val="center"/>
      </w:pPr>
      <w:r>
        <w:rPr>
          <w:rFonts w:ascii="Times New Roman" w:hAnsi="Times New Roman" w:eastAsia="宋体"/>
          <w:sz w:val="20"/>
        </w:rPr>
        <w:t>图6-1 改进前后核心指标对比</w:t>
      </w:r>
    </w:p>
    <w:p w14:paraId="4898F723">
      <w:pPr>
        <w:spacing w:line="300" w:lineRule="auto"/>
        <w:ind w:firstLine="440"/>
      </w:pPr>
      <w:r>
        <w:rPr>
          <w:rFonts w:ascii="Times New Roman" w:hAnsi="Times New Roman" w:eastAsia="宋体"/>
          <w:sz w:val="22"/>
        </w:rPr>
        <w:t>图6-1表明，弱 GNSS 不是简单地增强 GNSS 权重，而是在保留 odom 主观测连续性的基础上提供全局位置约束。相比关闭 GNSS，弱 GNSS 同时改善了与 odom 和 GNSS 的一致性，并降低了最大单步突跳。</w:t>
      </w:r>
    </w:p>
    <w:p w14:paraId="1AED26E9">
      <w:pPr>
        <w:pStyle w:val="5"/>
      </w:pPr>
      <w:r>
        <w:t>6.4.2 健康数据 all_gps.bag 结果</w:t>
      </w:r>
    </w:p>
    <w:p w14:paraId="1B266839">
      <w:pPr>
        <w:spacing w:line="300" w:lineRule="auto"/>
        <w:ind w:firstLine="440"/>
      </w:pPr>
      <w:r>
        <w:rPr>
          <w:rFonts w:ascii="Times New Roman" w:hAnsi="Times New Roman" w:eastAsia="宋体"/>
          <w:sz w:val="22"/>
        </w:rPr>
        <w:t>表6-2 健康数据 all_gps.bag 对比结果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1337"/>
        <w:gridCol w:w="1337"/>
        <w:gridCol w:w="1337"/>
        <w:gridCol w:w="1337"/>
        <w:gridCol w:w="1337"/>
        <w:gridCol w:w="1337"/>
      </w:tblGrid>
      <w:tr w14:paraId="7E92E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37" w:type="dxa"/>
            <w:shd w:val="clear" w:color="auto" w:fill="D9EAF7"/>
          </w:tcPr>
          <w:p w14:paraId="480AF460">
            <w:pPr>
              <w:spacing w:after="0" w:line="240" w:lineRule="auto"/>
            </w:pPr>
            <w:r>
              <w:rPr>
                <w:rFonts w:ascii="Times New Roman" w:hAnsi="Times New Roman" w:eastAsia="宋体"/>
                <w:b/>
                <w:sz w:val="18"/>
              </w:rPr>
              <w:t>方法</w:t>
            </w:r>
          </w:p>
        </w:tc>
        <w:tc>
          <w:tcPr>
            <w:tcW w:w="1337" w:type="dxa"/>
            <w:shd w:val="clear" w:color="auto" w:fill="D9EAF7"/>
          </w:tcPr>
          <w:p w14:paraId="23E25928">
            <w:pPr>
              <w:spacing w:after="0" w:line="240" w:lineRule="auto"/>
            </w:pPr>
            <w:r>
              <w:rPr>
                <w:rFonts w:ascii="Times New Roman" w:hAnsi="Times New Roman" w:eastAsia="宋体"/>
                <w:b/>
                <w:sz w:val="18"/>
              </w:rPr>
              <w:t>Odom P95/m</w:t>
            </w:r>
          </w:p>
        </w:tc>
        <w:tc>
          <w:tcPr>
            <w:tcW w:w="1337" w:type="dxa"/>
            <w:shd w:val="clear" w:color="auto" w:fill="D9EAF7"/>
          </w:tcPr>
          <w:p w14:paraId="487004F5">
            <w:pPr>
              <w:spacing w:after="0" w:line="240" w:lineRule="auto"/>
            </w:pPr>
            <w:r>
              <w:rPr>
                <w:rFonts w:ascii="Times New Roman" w:hAnsi="Times New Roman" w:eastAsia="宋体"/>
                <w:b/>
                <w:sz w:val="18"/>
              </w:rPr>
              <w:t>GNSS P95/m</w:t>
            </w:r>
          </w:p>
        </w:tc>
        <w:tc>
          <w:tcPr>
            <w:tcW w:w="1337" w:type="dxa"/>
            <w:shd w:val="clear" w:color="auto" w:fill="D9EAF7"/>
          </w:tcPr>
          <w:p w14:paraId="4E8C3139">
            <w:pPr>
              <w:spacing w:after="0" w:line="240" w:lineRule="auto"/>
            </w:pPr>
            <w:r>
              <w:rPr>
                <w:rFonts w:ascii="Times New Roman" w:hAnsi="Times New Roman" w:eastAsia="宋体"/>
                <w:b/>
                <w:sz w:val="18"/>
              </w:rPr>
              <w:t>Step Max/m</w:t>
            </w:r>
          </w:p>
        </w:tc>
        <w:tc>
          <w:tcPr>
            <w:tcW w:w="1337" w:type="dxa"/>
            <w:shd w:val="clear" w:color="auto" w:fill="D9EAF7"/>
          </w:tcPr>
          <w:p w14:paraId="2FD824BD">
            <w:pPr>
              <w:spacing w:after="0" w:line="240" w:lineRule="auto"/>
            </w:pPr>
            <w:r>
              <w:rPr>
                <w:rFonts w:ascii="Times New Roman" w:hAnsi="Times New Roman" w:eastAsia="宋体"/>
                <w:b/>
                <w:sz w:val="18"/>
              </w:rPr>
              <w:t>Reset</w:t>
            </w:r>
          </w:p>
        </w:tc>
        <w:tc>
          <w:tcPr>
            <w:tcW w:w="1337" w:type="dxa"/>
            <w:shd w:val="clear" w:color="auto" w:fill="D9EAF7"/>
          </w:tcPr>
          <w:p w14:paraId="148A5CF3">
            <w:pPr>
              <w:spacing w:after="0" w:line="240" w:lineRule="auto"/>
            </w:pPr>
            <w:r>
              <w:rPr>
                <w:rFonts w:ascii="Times New Roman" w:hAnsi="Times New Roman" w:eastAsia="宋体"/>
                <w:b/>
                <w:sz w:val="18"/>
              </w:rPr>
              <w:t>Odom Align</w:t>
            </w:r>
          </w:p>
        </w:tc>
        <w:tc>
          <w:tcPr>
            <w:tcW w:w="1337" w:type="dxa"/>
            <w:shd w:val="clear" w:color="auto" w:fill="D9EAF7"/>
          </w:tcPr>
          <w:p w14:paraId="72485D64">
            <w:pPr>
              <w:spacing w:after="0" w:line="240" w:lineRule="auto"/>
            </w:pPr>
            <w:r>
              <w:rPr>
                <w:rFonts w:ascii="Times New Roman" w:hAnsi="Times New Roman" w:eastAsia="宋体"/>
                <w:b/>
                <w:sz w:val="18"/>
              </w:rPr>
              <w:t>GNSS Reject</w:t>
            </w:r>
          </w:p>
        </w:tc>
      </w:tr>
      <w:tr w14:paraId="4EC0B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4B5E4406">
            <w:pPr>
              <w:spacing w:after="0" w:line="240" w:lineRule="auto"/>
            </w:pPr>
            <w:r>
              <w:rPr>
                <w:rFonts w:ascii="Times New Roman" w:hAnsi="Times New Roman" w:eastAsia="宋体"/>
                <w:b w:val="0"/>
                <w:sz w:val="18"/>
              </w:rPr>
              <w:t>No GNSS</w:t>
            </w:r>
          </w:p>
        </w:tc>
        <w:tc>
          <w:tcPr>
            <w:tcW w:w="1337" w:type="dxa"/>
          </w:tcPr>
          <w:p w14:paraId="0DABDF01">
            <w:pPr>
              <w:spacing w:after="0" w:line="240" w:lineRule="auto"/>
            </w:pPr>
            <w:r>
              <w:rPr>
                <w:rFonts w:ascii="Times New Roman" w:hAnsi="Times New Roman" w:eastAsia="宋体"/>
                <w:b w:val="0"/>
                <w:sz w:val="18"/>
              </w:rPr>
              <w:t>0.1567</w:t>
            </w:r>
          </w:p>
        </w:tc>
        <w:tc>
          <w:tcPr>
            <w:tcW w:w="1337" w:type="dxa"/>
          </w:tcPr>
          <w:p w14:paraId="0DB8D20C">
            <w:pPr>
              <w:spacing w:after="0" w:line="240" w:lineRule="auto"/>
            </w:pPr>
            <w:r>
              <w:rPr>
                <w:rFonts w:ascii="Times New Roman" w:hAnsi="Times New Roman" w:eastAsia="宋体"/>
                <w:b w:val="0"/>
                <w:sz w:val="18"/>
              </w:rPr>
              <w:t>0.1615</w:t>
            </w:r>
          </w:p>
        </w:tc>
        <w:tc>
          <w:tcPr>
            <w:tcW w:w="1337" w:type="dxa"/>
          </w:tcPr>
          <w:p w14:paraId="32203250">
            <w:pPr>
              <w:spacing w:after="0" w:line="240" w:lineRule="auto"/>
            </w:pPr>
            <w:r>
              <w:rPr>
                <w:rFonts w:ascii="Times New Roman" w:hAnsi="Times New Roman" w:eastAsia="宋体"/>
                <w:b w:val="0"/>
                <w:sz w:val="18"/>
              </w:rPr>
              <w:t>0.1396</w:t>
            </w:r>
          </w:p>
        </w:tc>
        <w:tc>
          <w:tcPr>
            <w:tcW w:w="1337" w:type="dxa"/>
          </w:tcPr>
          <w:p w14:paraId="473BE3CE">
            <w:pPr>
              <w:spacing w:after="0" w:line="240" w:lineRule="auto"/>
            </w:pPr>
            <w:r>
              <w:rPr>
                <w:rFonts w:ascii="Times New Roman" w:hAnsi="Times New Roman" w:eastAsia="宋体"/>
                <w:b w:val="0"/>
                <w:sz w:val="18"/>
              </w:rPr>
              <w:t>0</w:t>
            </w:r>
          </w:p>
        </w:tc>
        <w:tc>
          <w:tcPr>
            <w:tcW w:w="1337" w:type="dxa"/>
          </w:tcPr>
          <w:p w14:paraId="236FBC03">
            <w:pPr>
              <w:spacing w:after="0" w:line="240" w:lineRule="auto"/>
            </w:pPr>
            <w:r>
              <w:rPr>
                <w:rFonts w:ascii="Times New Roman" w:hAnsi="Times New Roman" w:eastAsia="宋体"/>
                <w:b w:val="0"/>
                <w:sz w:val="18"/>
              </w:rPr>
              <w:t>0</w:t>
            </w:r>
          </w:p>
        </w:tc>
        <w:tc>
          <w:tcPr>
            <w:tcW w:w="1337" w:type="dxa"/>
          </w:tcPr>
          <w:p w14:paraId="54F26446">
            <w:pPr>
              <w:spacing w:after="0" w:line="240" w:lineRule="auto"/>
            </w:pPr>
            <w:r>
              <w:rPr>
                <w:rFonts w:ascii="Times New Roman" w:hAnsi="Times New Roman" w:eastAsia="宋体"/>
                <w:b w:val="0"/>
                <w:sz w:val="18"/>
              </w:rPr>
              <w:t>0</w:t>
            </w:r>
          </w:p>
        </w:tc>
      </w:tr>
      <w:tr w14:paraId="2DBC1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11BDC3F4">
            <w:pPr>
              <w:spacing w:after="0" w:line="240" w:lineRule="auto"/>
            </w:pPr>
            <w:r>
              <w:rPr>
                <w:rFonts w:ascii="Times New Roman" w:hAnsi="Times New Roman" w:eastAsia="宋体"/>
                <w:b w:val="0"/>
                <w:sz w:val="18"/>
              </w:rPr>
              <w:t>Weak GNSS</w:t>
            </w:r>
          </w:p>
        </w:tc>
        <w:tc>
          <w:tcPr>
            <w:tcW w:w="1337" w:type="dxa"/>
          </w:tcPr>
          <w:p w14:paraId="616E83FF">
            <w:pPr>
              <w:spacing w:after="0" w:line="240" w:lineRule="auto"/>
            </w:pPr>
            <w:r>
              <w:rPr>
                <w:rFonts w:ascii="Times New Roman" w:hAnsi="Times New Roman" w:eastAsia="宋体"/>
                <w:b w:val="0"/>
                <w:sz w:val="18"/>
              </w:rPr>
              <w:t>0.1450</w:t>
            </w:r>
          </w:p>
        </w:tc>
        <w:tc>
          <w:tcPr>
            <w:tcW w:w="1337" w:type="dxa"/>
          </w:tcPr>
          <w:p w14:paraId="66965FB9">
            <w:pPr>
              <w:spacing w:after="0" w:line="240" w:lineRule="auto"/>
            </w:pPr>
            <w:r>
              <w:rPr>
                <w:rFonts w:ascii="Times New Roman" w:hAnsi="Times New Roman" w:eastAsia="宋体"/>
                <w:b w:val="0"/>
                <w:sz w:val="18"/>
              </w:rPr>
              <w:t>0.1481</w:t>
            </w:r>
          </w:p>
        </w:tc>
        <w:tc>
          <w:tcPr>
            <w:tcW w:w="1337" w:type="dxa"/>
          </w:tcPr>
          <w:p w14:paraId="0865A68B">
            <w:pPr>
              <w:spacing w:after="0" w:line="240" w:lineRule="auto"/>
            </w:pPr>
            <w:r>
              <w:rPr>
                <w:rFonts w:ascii="Times New Roman" w:hAnsi="Times New Roman" w:eastAsia="宋体"/>
                <w:b w:val="0"/>
                <w:sz w:val="18"/>
              </w:rPr>
              <w:t>0.2042</w:t>
            </w:r>
          </w:p>
        </w:tc>
        <w:tc>
          <w:tcPr>
            <w:tcW w:w="1337" w:type="dxa"/>
          </w:tcPr>
          <w:p w14:paraId="044AD552">
            <w:pPr>
              <w:spacing w:after="0" w:line="240" w:lineRule="auto"/>
            </w:pPr>
            <w:r>
              <w:rPr>
                <w:rFonts w:ascii="Times New Roman" w:hAnsi="Times New Roman" w:eastAsia="宋体"/>
                <w:b w:val="0"/>
                <w:sz w:val="18"/>
              </w:rPr>
              <w:t>0</w:t>
            </w:r>
          </w:p>
        </w:tc>
        <w:tc>
          <w:tcPr>
            <w:tcW w:w="1337" w:type="dxa"/>
          </w:tcPr>
          <w:p w14:paraId="27C6EE88">
            <w:pPr>
              <w:spacing w:after="0" w:line="240" w:lineRule="auto"/>
            </w:pPr>
            <w:r>
              <w:rPr>
                <w:rFonts w:ascii="Times New Roman" w:hAnsi="Times New Roman" w:eastAsia="宋体"/>
                <w:b w:val="0"/>
                <w:sz w:val="18"/>
              </w:rPr>
              <w:t>0</w:t>
            </w:r>
          </w:p>
        </w:tc>
        <w:tc>
          <w:tcPr>
            <w:tcW w:w="1337" w:type="dxa"/>
          </w:tcPr>
          <w:p w14:paraId="4221856B">
            <w:pPr>
              <w:spacing w:after="0" w:line="240" w:lineRule="auto"/>
            </w:pPr>
            <w:r>
              <w:rPr>
                <w:rFonts w:ascii="Times New Roman" w:hAnsi="Times New Roman" w:eastAsia="宋体"/>
                <w:b w:val="0"/>
                <w:sz w:val="18"/>
              </w:rPr>
              <w:t>0</w:t>
            </w:r>
          </w:p>
        </w:tc>
      </w:tr>
      <w:tr w14:paraId="66E1E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299F71A8">
            <w:pPr>
              <w:spacing w:after="0" w:line="240" w:lineRule="auto"/>
            </w:pPr>
            <w:r>
              <w:rPr>
                <w:rFonts w:ascii="Times New Roman" w:hAnsi="Times New Roman" w:eastAsia="宋体"/>
                <w:b w:val="0"/>
                <w:sz w:val="18"/>
              </w:rPr>
              <w:t>Conservative</w:t>
            </w:r>
          </w:p>
        </w:tc>
        <w:tc>
          <w:tcPr>
            <w:tcW w:w="1337" w:type="dxa"/>
          </w:tcPr>
          <w:p w14:paraId="650651F1">
            <w:pPr>
              <w:spacing w:after="0" w:line="240" w:lineRule="auto"/>
            </w:pPr>
            <w:r>
              <w:rPr>
                <w:rFonts w:ascii="Times New Roman" w:hAnsi="Times New Roman" w:eastAsia="宋体"/>
                <w:b w:val="0"/>
                <w:sz w:val="18"/>
              </w:rPr>
              <w:t>0.7244</w:t>
            </w:r>
          </w:p>
        </w:tc>
        <w:tc>
          <w:tcPr>
            <w:tcW w:w="1337" w:type="dxa"/>
          </w:tcPr>
          <w:p w14:paraId="2C80D5B0">
            <w:pPr>
              <w:spacing w:after="0" w:line="240" w:lineRule="auto"/>
            </w:pPr>
            <w:r>
              <w:rPr>
                <w:rFonts w:ascii="Times New Roman" w:hAnsi="Times New Roman" w:eastAsia="宋体"/>
                <w:b w:val="0"/>
                <w:sz w:val="18"/>
              </w:rPr>
              <w:t>0.8243</w:t>
            </w:r>
          </w:p>
        </w:tc>
        <w:tc>
          <w:tcPr>
            <w:tcW w:w="1337" w:type="dxa"/>
          </w:tcPr>
          <w:p w14:paraId="07E5CB30">
            <w:pPr>
              <w:spacing w:after="0" w:line="240" w:lineRule="auto"/>
            </w:pPr>
            <w:r>
              <w:rPr>
                <w:rFonts w:ascii="Times New Roman" w:hAnsi="Times New Roman" w:eastAsia="宋体"/>
                <w:b w:val="0"/>
                <w:sz w:val="18"/>
              </w:rPr>
              <w:t>1.6654</w:t>
            </w:r>
          </w:p>
        </w:tc>
        <w:tc>
          <w:tcPr>
            <w:tcW w:w="1337" w:type="dxa"/>
          </w:tcPr>
          <w:p w14:paraId="4810E762">
            <w:pPr>
              <w:spacing w:after="0" w:line="240" w:lineRule="auto"/>
            </w:pPr>
            <w:r>
              <w:rPr>
                <w:rFonts w:ascii="Times New Roman" w:hAnsi="Times New Roman" w:eastAsia="宋体"/>
                <w:b w:val="0"/>
                <w:sz w:val="18"/>
              </w:rPr>
              <w:t>0</w:t>
            </w:r>
          </w:p>
        </w:tc>
        <w:tc>
          <w:tcPr>
            <w:tcW w:w="1337" w:type="dxa"/>
          </w:tcPr>
          <w:p w14:paraId="61442A6D">
            <w:pPr>
              <w:spacing w:after="0" w:line="240" w:lineRule="auto"/>
            </w:pPr>
            <w:r>
              <w:rPr>
                <w:rFonts w:ascii="Times New Roman" w:hAnsi="Times New Roman" w:eastAsia="宋体"/>
                <w:b w:val="0"/>
                <w:sz w:val="18"/>
              </w:rPr>
              <w:t>0</w:t>
            </w:r>
          </w:p>
        </w:tc>
        <w:tc>
          <w:tcPr>
            <w:tcW w:w="1337" w:type="dxa"/>
          </w:tcPr>
          <w:p w14:paraId="75CC0CDC">
            <w:pPr>
              <w:spacing w:after="0" w:line="240" w:lineRule="auto"/>
            </w:pPr>
            <w:r>
              <w:rPr>
                <w:rFonts w:ascii="Times New Roman" w:hAnsi="Times New Roman" w:eastAsia="宋体"/>
                <w:b w:val="0"/>
                <w:sz w:val="18"/>
              </w:rPr>
              <w:t>0</w:t>
            </w:r>
          </w:p>
        </w:tc>
      </w:tr>
      <w:tr w14:paraId="061FF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544ECB4F">
            <w:pPr>
              <w:spacing w:after="0" w:line="240" w:lineRule="auto"/>
            </w:pPr>
            <w:r>
              <w:rPr>
                <w:rFonts w:ascii="Times New Roman" w:hAnsi="Times New Roman" w:eastAsia="宋体"/>
                <w:b w:val="0"/>
                <w:sz w:val="18"/>
              </w:rPr>
              <w:t>Medium</w:t>
            </w:r>
          </w:p>
        </w:tc>
        <w:tc>
          <w:tcPr>
            <w:tcW w:w="1337" w:type="dxa"/>
          </w:tcPr>
          <w:p w14:paraId="79A3F074">
            <w:pPr>
              <w:spacing w:after="0" w:line="240" w:lineRule="auto"/>
            </w:pPr>
            <w:r>
              <w:rPr>
                <w:rFonts w:ascii="Times New Roman" w:hAnsi="Times New Roman" w:eastAsia="宋体"/>
                <w:b w:val="0"/>
                <w:sz w:val="18"/>
              </w:rPr>
              <w:t>0.1830</w:t>
            </w:r>
          </w:p>
        </w:tc>
        <w:tc>
          <w:tcPr>
            <w:tcW w:w="1337" w:type="dxa"/>
          </w:tcPr>
          <w:p w14:paraId="7510208A">
            <w:pPr>
              <w:spacing w:after="0" w:line="240" w:lineRule="auto"/>
            </w:pPr>
            <w:r>
              <w:rPr>
                <w:rFonts w:ascii="Times New Roman" w:hAnsi="Times New Roman" w:eastAsia="宋体"/>
                <w:b w:val="0"/>
                <w:sz w:val="18"/>
              </w:rPr>
              <w:t>0.8178</w:t>
            </w:r>
          </w:p>
        </w:tc>
        <w:tc>
          <w:tcPr>
            <w:tcW w:w="1337" w:type="dxa"/>
          </w:tcPr>
          <w:p w14:paraId="7C2548B1">
            <w:pPr>
              <w:spacing w:after="0" w:line="240" w:lineRule="auto"/>
            </w:pPr>
            <w:r>
              <w:rPr>
                <w:rFonts w:ascii="Times New Roman" w:hAnsi="Times New Roman" w:eastAsia="宋体"/>
                <w:b w:val="0"/>
                <w:sz w:val="18"/>
              </w:rPr>
              <w:t>0.3530</w:t>
            </w:r>
          </w:p>
        </w:tc>
        <w:tc>
          <w:tcPr>
            <w:tcW w:w="1337" w:type="dxa"/>
          </w:tcPr>
          <w:p w14:paraId="4678AAEE">
            <w:pPr>
              <w:spacing w:after="0" w:line="240" w:lineRule="auto"/>
            </w:pPr>
            <w:r>
              <w:rPr>
                <w:rFonts w:ascii="Times New Roman" w:hAnsi="Times New Roman" w:eastAsia="宋体"/>
                <w:b w:val="0"/>
                <w:sz w:val="18"/>
              </w:rPr>
              <w:t>0</w:t>
            </w:r>
          </w:p>
        </w:tc>
        <w:tc>
          <w:tcPr>
            <w:tcW w:w="1337" w:type="dxa"/>
          </w:tcPr>
          <w:p w14:paraId="15E1FA82">
            <w:pPr>
              <w:spacing w:after="0" w:line="240" w:lineRule="auto"/>
            </w:pPr>
            <w:r>
              <w:rPr>
                <w:rFonts w:ascii="Times New Roman" w:hAnsi="Times New Roman" w:eastAsia="宋体"/>
                <w:b w:val="0"/>
                <w:sz w:val="18"/>
              </w:rPr>
              <w:t>0</w:t>
            </w:r>
          </w:p>
        </w:tc>
        <w:tc>
          <w:tcPr>
            <w:tcW w:w="1337" w:type="dxa"/>
          </w:tcPr>
          <w:p w14:paraId="49F5E51D">
            <w:pPr>
              <w:spacing w:after="0" w:line="240" w:lineRule="auto"/>
            </w:pPr>
            <w:r>
              <w:rPr>
                <w:rFonts w:ascii="Times New Roman" w:hAnsi="Times New Roman" w:eastAsia="宋体"/>
                <w:b w:val="0"/>
                <w:sz w:val="18"/>
              </w:rPr>
              <w:t>0</w:t>
            </w:r>
          </w:p>
        </w:tc>
      </w:tr>
      <w:tr w14:paraId="5CCE4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22541535">
            <w:pPr>
              <w:spacing w:after="0" w:line="240" w:lineRule="auto"/>
            </w:pPr>
            <w:r>
              <w:rPr>
                <w:rFonts w:ascii="Times New Roman" w:hAnsi="Times New Roman" w:eastAsia="宋体"/>
                <w:b w:val="0"/>
                <w:sz w:val="18"/>
              </w:rPr>
              <w:t>Strong GNSS</w:t>
            </w:r>
          </w:p>
        </w:tc>
        <w:tc>
          <w:tcPr>
            <w:tcW w:w="1337" w:type="dxa"/>
          </w:tcPr>
          <w:p w14:paraId="00EA7E23">
            <w:pPr>
              <w:spacing w:after="0" w:line="240" w:lineRule="auto"/>
            </w:pPr>
            <w:r>
              <w:rPr>
                <w:rFonts w:ascii="Times New Roman" w:hAnsi="Times New Roman" w:eastAsia="宋体"/>
                <w:b w:val="0"/>
                <w:sz w:val="18"/>
              </w:rPr>
              <w:t>21.2667</w:t>
            </w:r>
          </w:p>
        </w:tc>
        <w:tc>
          <w:tcPr>
            <w:tcW w:w="1337" w:type="dxa"/>
          </w:tcPr>
          <w:p w14:paraId="323EA884">
            <w:pPr>
              <w:spacing w:after="0" w:line="240" w:lineRule="auto"/>
            </w:pPr>
            <w:r>
              <w:rPr>
                <w:rFonts w:ascii="Times New Roman" w:hAnsi="Times New Roman" w:eastAsia="宋体"/>
                <w:b w:val="0"/>
                <w:sz w:val="18"/>
              </w:rPr>
              <w:t>18.9234</w:t>
            </w:r>
          </w:p>
        </w:tc>
        <w:tc>
          <w:tcPr>
            <w:tcW w:w="1337" w:type="dxa"/>
          </w:tcPr>
          <w:p w14:paraId="12CB2F06">
            <w:pPr>
              <w:spacing w:after="0" w:line="240" w:lineRule="auto"/>
            </w:pPr>
            <w:r>
              <w:rPr>
                <w:rFonts w:ascii="Times New Roman" w:hAnsi="Times New Roman" w:eastAsia="宋体"/>
                <w:b w:val="0"/>
                <w:sz w:val="18"/>
              </w:rPr>
              <w:t>15.2931</w:t>
            </w:r>
          </w:p>
        </w:tc>
        <w:tc>
          <w:tcPr>
            <w:tcW w:w="1337" w:type="dxa"/>
          </w:tcPr>
          <w:p w14:paraId="1D9DE194">
            <w:pPr>
              <w:spacing w:after="0" w:line="240" w:lineRule="auto"/>
            </w:pPr>
            <w:r>
              <w:rPr>
                <w:rFonts w:ascii="Times New Roman" w:hAnsi="Times New Roman" w:eastAsia="宋体"/>
                <w:b w:val="0"/>
                <w:sz w:val="18"/>
              </w:rPr>
              <w:t>0</w:t>
            </w:r>
          </w:p>
        </w:tc>
        <w:tc>
          <w:tcPr>
            <w:tcW w:w="1337" w:type="dxa"/>
          </w:tcPr>
          <w:p w14:paraId="09509FCC">
            <w:pPr>
              <w:spacing w:after="0" w:line="240" w:lineRule="auto"/>
            </w:pPr>
            <w:r>
              <w:rPr>
                <w:rFonts w:ascii="Times New Roman" w:hAnsi="Times New Roman" w:eastAsia="宋体"/>
                <w:b w:val="0"/>
                <w:sz w:val="18"/>
              </w:rPr>
              <w:t>0</w:t>
            </w:r>
          </w:p>
        </w:tc>
        <w:tc>
          <w:tcPr>
            <w:tcW w:w="1337" w:type="dxa"/>
          </w:tcPr>
          <w:p w14:paraId="342F5324">
            <w:pPr>
              <w:spacing w:after="0" w:line="240" w:lineRule="auto"/>
            </w:pPr>
            <w:r>
              <w:rPr>
                <w:rFonts w:ascii="Times New Roman" w:hAnsi="Times New Roman" w:eastAsia="宋体"/>
                <w:b w:val="0"/>
                <w:sz w:val="18"/>
              </w:rPr>
              <w:t>7</w:t>
            </w:r>
          </w:p>
        </w:tc>
      </w:tr>
    </w:tbl>
    <w:p w14:paraId="1B473EBD"/>
    <w:p w14:paraId="54A1B748">
      <w:pPr>
        <w:jc w:val="center"/>
      </w:pPr>
      <w:r>
        <w:drawing>
          <wp:inline distT="0" distB="0" distL="114300" distR="114300">
            <wp:extent cx="5303520" cy="2828290"/>
            <wp:effectExtent l="0" t="0" r="508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2828544"/>
                    </a:xfrm>
                    <a:prstGeom prst="rect">
                      <a:avLst/>
                    </a:prstGeom>
                  </pic:spPr>
                </pic:pic>
              </a:graphicData>
            </a:graphic>
          </wp:inline>
        </w:drawing>
      </w:r>
    </w:p>
    <w:p w14:paraId="634C4E1B">
      <w:pPr>
        <w:jc w:val="center"/>
      </w:pPr>
      <w:r>
        <w:rPr>
          <w:rFonts w:ascii="Times New Roman" w:hAnsi="Times New Roman" w:eastAsia="宋体"/>
          <w:sz w:val="20"/>
        </w:rPr>
        <w:t>图6-2 all_gps.bag 不同 GNSS 权重下的位置误差 P95</w:t>
      </w:r>
    </w:p>
    <w:p w14:paraId="6A37FDD9">
      <w:pPr>
        <w:jc w:val="center"/>
      </w:pPr>
      <w:r>
        <w:drawing>
          <wp:inline distT="0" distB="0" distL="114300" distR="114300">
            <wp:extent cx="5303520" cy="2828290"/>
            <wp:effectExtent l="0" t="0" r="508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2828544"/>
                    </a:xfrm>
                    <a:prstGeom prst="rect">
                      <a:avLst/>
                    </a:prstGeom>
                  </pic:spPr>
                </pic:pic>
              </a:graphicData>
            </a:graphic>
          </wp:inline>
        </w:drawing>
      </w:r>
    </w:p>
    <w:p w14:paraId="63078933">
      <w:pPr>
        <w:jc w:val="center"/>
      </w:pPr>
      <w:r>
        <w:rPr>
          <w:rFonts w:ascii="Times New Roman" w:hAnsi="Times New Roman" w:eastAsia="宋体"/>
          <w:sz w:val="20"/>
        </w:rPr>
        <w:t>图6-3 all_gps.bag 不同 GNSS 权重下的输出平滑性</w:t>
      </w:r>
    </w:p>
    <w:p w14:paraId="6488BE77">
      <w:pPr>
        <w:spacing w:line="300" w:lineRule="auto"/>
        <w:ind w:firstLine="440"/>
      </w:pPr>
      <w:r>
        <w:rPr>
          <w:rFonts w:ascii="Times New Roman" w:hAnsi="Times New Roman" w:eastAsia="宋体"/>
          <w:sz w:val="22"/>
        </w:rPr>
        <w:t>从表6-2和图6-2可见，在健康数据中，Weak GNSS 取得了最优综合结果，Odom P95 从关闭 GNSS 的 0.1567 m 降至 0.1450 m，GNSS P95 从 0.1615 m 降至 0.1481 m，且 reset、odom align、GNSS reject 均为 0。这说明健康 GNSS 可作为有效冗余约束参与融合。</w:t>
      </w:r>
    </w:p>
    <w:p w14:paraId="40E2E8C4">
      <w:pPr>
        <w:spacing w:line="300" w:lineRule="auto"/>
        <w:ind w:firstLine="440"/>
      </w:pPr>
      <w:r>
        <w:rPr>
          <w:rFonts w:ascii="Times New Roman" w:hAnsi="Times New Roman" w:eastAsia="宋体"/>
          <w:sz w:val="22"/>
        </w:rPr>
        <w:t>同时，强 GNSS 并未带来更好效果，反而使 Odom P95 达到 21.2667 m、GNSS P95 达到 18.9234 m，且产生 7 次 GNSS reject。这说明 GNSS 观测不能盲目赋予过高权重。对低频、含噪 GNSS 采用保守协方差和健康判别，是保证融合稳定性的必要条件。</w:t>
      </w:r>
    </w:p>
    <w:p w14:paraId="0F64AAED">
      <w:pPr>
        <w:spacing w:line="300" w:lineRule="auto"/>
        <w:ind w:firstLine="440"/>
      </w:pPr>
      <w:r>
        <w:rPr>
          <w:rFonts w:ascii="Times New Roman" w:hAnsi="Times New Roman" w:eastAsia="宋体"/>
          <w:sz w:val="22"/>
        </w:rPr>
        <w:t xml:space="preserve">图6-3显示，弱 GNSS 的 </w:t>
      </w:r>
      <w:r>
        <w:rPr>
          <w:rFonts w:ascii="Consolas" w:hAnsi="Consolas" w:eastAsia="Consolas"/>
          <w:sz w:val="22"/>
        </w:rPr>
        <w:t>Step Max</w:t>
      </w:r>
      <w:r>
        <w:rPr>
          <w:rFonts w:ascii="Times New Roman" w:hAnsi="Times New Roman" w:eastAsia="宋体"/>
          <w:sz w:val="22"/>
        </w:rPr>
        <w:t xml:space="preserve"> 为 0.2042 m，相比 No GNSS 的 0.1396 m 略有增加，但仍处于连续范围内；强 GNSS 的 </w:t>
      </w:r>
      <w:r>
        <w:rPr>
          <w:rFonts w:ascii="Consolas" w:hAnsi="Consolas" w:eastAsia="Consolas"/>
          <w:sz w:val="22"/>
        </w:rPr>
        <w:t>Step Max</w:t>
      </w:r>
      <w:r>
        <w:rPr>
          <w:rFonts w:ascii="Times New Roman" w:hAnsi="Times New Roman" w:eastAsia="宋体"/>
          <w:sz w:val="22"/>
        </w:rPr>
        <w:t xml:space="preserve"> 达到 15.2931 m，说明强权重 GNSS 会导致严重突跳。因此，本文默认策略选择保守或弱 GNSS，而不是强 GNSS。</w:t>
      </w:r>
      <w:bookmarkStart w:id="0" w:name="_GoBack"/>
      <w:bookmarkEnd w:id="0"/>
    </w:p>
    <w:p w14:paraId="32AEE5E8">
      <w:pPr>
        <w:pStyle w:val="5"/>
      </w:pPr>
      <w:r>
        <w:t>6.4.3 异常数据 new_data.bag 结果</w:t>
      </w:r>
    </w:p>
    <w:p w14:paraId="577A2828">
      <w:pPr>
        <w:spacing w:line="300" w:lineRule="auto"/>
        <w:ind w:firstLine="440"/>
      </w:pPr>
      <w:r>
        <w:rPr>
          <w:rFonts w:ascii="Times New Roman" w:hAnsi="Times New Roman" w:eastAsia="宋体"/>
          <w:sz w:val="22"/>
        </w:rPr>
        <w:t>表6-3 异常数据 new_data.bag 对比结果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1337"/>
        <w:gridCol w:w="1337"/>
        <w:gridCol w:w="1337"/>
        <w:gridCol w:w="1337"/>
        <w:gridCol w:w="1337"/>
        <w:gridCol w:w="1337"/>
      </w:tblGrid>
      <w:tr w14:paraId="5A3E1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shd w:val="clear" w:color="auto" w:fill="D9EAF7"/>
          </w:tcPr>
          <w:p w14:paraId="3585B62F">
            <w:pPr>
              <w:spacing w:after="0" w:line="240" w:lineRule="auto"/>
            </w:pPr>
            <w:r>
              <w:rPr>
                <w:rFonts w:ascii="Times New Roman" w:hAnsi="Times New Roman" w:eastAsia="宋体"/>
                <w:b/>
                <w:sz w:val="18"/>
              </w:rPr>
              <w:t>方法</w:t>
            </w:r>
          </w:p>
        </w:tc>
        <w:tc>
          <w:tcPr>
            <w:tcW w:w="1337" w:type="dxa"/>
            <w:shd w:val="clear" w:color="auto" w:fill="D9EAF7"/>
          </w:tcPr>
          <w:p w14:paraId="48E2DB6A">
            <w:pPr>
              <w:spacing w:after="0" w:line="240" w:lineRule="auto"/>
            </w:pPr>
            <w:r>
              <w:rPr>
                <w:rFonts w:ascii="Times New Roman" w:hAnsi="Times New Roman" w:eastAsia="宋体"/>
                <w:b/>
                <w:sz w:val="18"/>
              </w:rPr>
              <w:t>Aligned Odom P95/m</w:t>
            </w:r>
          </w:p>
        </w:tc>
        <w:tc>
          <w:tcPr>
            <w:tcW w:w="1337" w:type="dxa"/>
            <w:shd w:val="clear" w:color="auto" w:fill="D9EAF7"/>
          </w:tcPr>
          <w:p w14:paraId="2D105BEA">
            <w:pPr>
              <w:spacing w:after="0" w:line="240" w:lineRule="auto"/>
            </w:pPr>
            <w:r>
              <w:rPr>
                <w:rFonts w:ascii="Times New Roman" w:hAnsi="Times New Roman" w:eastAsia="宋体"/>
                <w:b/>
                <w:sz w:val="18"/>
              </w:rPr>
              <w:t>GNSS P95/m</w:t>
            </w:r>
          </w:p>
        </w:tc>
        <w:tc>
          <w:tcPr>
            <w:tcW w:w="1337" w:type="dxa"/>
            <w:shd w:val="clear" w:color="auto" w:fill="D9EAF7"/>
          </w:tcPr>
          <w:p w14:paraId="5B7BED95">
            <w:pPr>
              <w:spacing w:after="0" w:line="240" w:lineRule="auto"/>
            </w:pPr>
            <w:r>
              <w:rPr>
                <w:rFonts w:ascii="Times New Roman" w:hAnsi="Times New Roman" w:eastAsia="宋体"/>
                <w:b/>
                <w:sz w:val="18"/>
              </w:rPr>
              <w:t>Step Max/m</w:t>
            </w:r>
          </w:p>
        </w:tc>
        <w:tc>
          <w:tcPr>
            <w:tcW w:w="1337" w:type="dxa"/>
            <w:shd w:val="clear" w:color="auto" w:fill="D9EAF7"/>
          </w:tcPr>
          <w:p w14:paraId="27E87C27">
            <w:pPr>
              <w:spacing w:after="0" w:line="240" w:lineRule="auto"/>
            </w:pPr>
            <w:r>
              <w:rPr>
                <w:rFonts w:ascii="Times New Roman" w:hAnsi="Times New Roman" w:eastAsia="宋体"/>
                <w:b/>
                <w:sz w:val="18"/>
              </w:rPr>
              <w:t>Reset</w:t>
            </w:r>
          </w:p>
        </w:tc>
        <w:tc>
          <w:tcPr>
            <w:tcW w:w="1337" w:type="dxa"/>
            <w:shd w:val="clear" w:color="auto" w:fill="D9EAF7"/>
          </w:tcPr>
          <w:p w14:paraId="41F6DC7E">
            <w:pPr>
              <w:spacing w:after="0" w:line="240" w:lineRule="auto"/>
            </w:pPr>
            <w:r>
              <w:rPr>
                <w:rFonts w:ascii="Times New Roman" w:hAnsi="Times New Roman" w:eastAsia="宋体"/>
                <w:b/>
                <w:sz w:val="18"/>
              </w:rPr>
              <w:t>Odom Align</w:t>
            </w:r>
          </w:p>
        </w:tc>
        <w:tc>
          <w:tcPr>
            <w:tcW w:w="1337" w:type="dxa"/>
            <w:shd w:val="clear" w:color="auto" w:fill="D9EAF7"/>
          </w:tcPr>
          <w:p w14:paraId="1E380638">
            <w:pPr>
              <w:spacing w:after="0" w:line="240" w:lineRule="auto"/>
            </w:pPr>
            <w:r>
              <w:rPr>
                <w:rFonts w:ascii="Times New Roman" w:hAnsi="Times New Roman" w:eastAsia="宋体"/>
                <w:b/>
                <w:sz w:val="18"/>
              </w:rPr>
              <w:t>GNSS Reject</w:t>
            </w:r>
          </w:p>
        </w:tc>
      </w:tr>
      <w:tr w14:paraId="3B09A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2B5B467C">
            <w:pPr>
              <w:spacing w:after="0" w:line="240" w:lineRule="auto"/>
            </w:pPr>
            <w:r>
              <w:rPr>
                <w:rFonts w:ascii="Times New Roman" w:hAnsi="Times New Roman" w:eastAsia="宋体"/>
                <w:b w:val="0"/>
                <w:sz w:val="18"/>
              </w:rPr>
              <w:t>No GNSS</w:t>
            </w:r>
          </w:p>
        </w:tc>
        <w:tc>
          <w:tcPr>
            <w:tcW w:w="1337" w:type="dxa"/>
          </w:tcPr>
          <w:p w14:paraId="48C34100">
            <w:pPr>
              <w:spacing w:after="0" w:line="240" w:lineRule="auto"/>
            </w:pPr>
            <w:r>
              <w:rPr>
                <w:rFonts w:ascii="Times New Roman" w:hAnsi="Times New Roman" w:eastAsia="宋体"/>
                <w:b w:val="0"/>
                <w:sz w:val="18"/>
              </w:rPr>
              <w:t>0.1097</w:t>
            </w:r>
          </w:p>
        </w:tc>
        <w:tc>
          <w:tcPr>
            <w:tcW w:w="1337" w:type="dxa"/>
          </w:tcPr>
          <w:p w14:paraId="634B2220">
            <w:pPr>
              <w:spacing w:after="0" w:line="240" w:lineRule="auto"/>
            </w:pPr>
            <w:r>
              <w:rPr>
                <w:rFonts w:ascii="Times New Roman" w:hAnsi="Times New Roman" w:eastAsia="宋体"/>
                <w:b w:val="0"/>
                <w:sz w:val="18"/>
              </w:rPr>
              <w:t>44.5422</w:t>
            </w:r>
          </w:p>
        </w:tc>
        <w:tc>
          <w:tcPr>
            <w:tcW w:w="1337" w:type="dxa"/>
          </w:tcPr>
          <w:p w14:paraId="0B93BBFA">
            <w:pPr>
              <w:spacing w:after="0" w:line="240" w:lineRule="auto"/>
            </w:pPr>
            <w:r>
              <w:rPr>
                <w:rFonts w:ascii="Times New Roman" w:hAnsi="Times New Roman" w:eastAsia="宋体"/>
                <w:b w:val="0"/>
                <w:sz w:val="18"/>
              </w:rPr>
              <w:t>0.0946</w:t>
            </w:r>
          </w:p>
        </w:tc>
        <w:tc>
          <w:tcPr>
            <w:tcW w:w="1337" w:type="dxa"/>
          </w:tcPr>
          <w:p w14:paraId="334B9B5A">
            <w:pPr>
              <w:spacing w:after="0" w:line="240" w:lineRule="auto"/>
            </w:pPr>
            <w:r>
              <w:rPr>
                <w:rFonts w:ascii="Times New Roman" w:hAnsi="Times New Roman" w:eastAsia="宋体"/>
                <w:b w:val="0"/>
                <w:sz w:val="18"/>
              </w:rPr>
              <w:t>0</w:t>
            </w:r>
          </w:p>
        </w:tc>
        <w:tc>
          <w:tcPr>
            <w:tcW w:w="1337" w:type="dxa"/>
          </w:tcPr>
          <w:p w14:paraId="05EB6E88">
            <w:pPr>
              <w:spacing w:after="0" w:line="240" w:lineRule="auto"/>
            </w:pPr>
            <w:r>
              <w:rPr>
                <w:rFonts w:ascii="Times New Roman" w:hAnsi="Times New Roman" w:eastAsia="宋体"/>
                <w:b w:val="0"/>
                <w:sz w:val="18"/>
              </w:rPr>
              <w:t>4</w:t>
            </w:r>
          </w:p>
        </w:tc>
        <w:tc>
          <w:tcPr>
            <w:tcW w:w="1337" w:type="dxa"/>
          </w:tcPr>
          <w:p w14:paraId="1E1459B4">
            <w:pPr>
              <w:spacing w:after="0" w:line="240" w:lineRule="auto"/>
            </w:pPr>
            <w:r>
              <w:rPr>
                <w:rFonts w:ascii="Times New Roman" w:hAnsi="Times New Roman" w:eastAsia="宋体"/>
                <w:b w:val="0"/>
                <w:sz w:val="18"/>
              </w:rPr>
              <w:t>0</w:t>
            </w:r>
          </w:p>
        </w:tc>
      </w:tr>
      <w:tr w14:paraId="13096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2A1C218C">
            <w:pPr>
              <w:spacing w:after="0" w:line="240" w:lineRule="auto"/>
            </w:pPr>
            <w:r>
              <w:rPr>
                <w:rFonts w:ascii="Times New Roman" w:hAnsi="Times New Roman" w:eastAsia="宋体"/>
                <w:b w:val="0"/>
                <w:sz w:val="18"/>
              </w:rPr>
              <w:t>Weak GNSS</w:t>
            </w:r>
          </w:p>
        </w:tc>
        <w:tc>
          <w:tcPr>
            <w:tcW w:w="1337" w:type="dxa"/>
          </w:tcPr>
          <w:p w14:paraId="4EEDD70F">
            <w:pPr>
              <w:spacing w:after="0" w:line="240" w:lineRule="auto"/>
            </w:pPr>
            <w:r>
              <w:rPr>
                <w:rFonts w:ascii="Times New Roman" w:hAnsi="Times New Roman" w:eastAsia="宋体"/>
                <w:b w:val="0"/>
                <w:sz w:val="18"/>
              </w:rPr>
              <w:t>0.1098</w:t>
            </w:r>
          </w:p>
        </w:tc>
        <w:tc>
          <w:tcPr>
            <w:tcW w:w="1337" w:type="dxa"/>
          </w:tcPr>
          <w:p w14:paraId="1E366361">
            <w:pPr>
              <w:spacing w:after="0" w:line="240" w:lineRule="auto"/>
            </w:pPr>
            <w:r>
              <w:rPr>
                <w:rFonts w:ascii="Times New Roman" w:hAnsi="Times New Roman" w:eastAsia="宋体"/>
                <w:b w:val="0"/>
                <w:sz w:val="18"/>
              </w:rPr>
              <w:t>44.5423</w:t>
            </w:r>
          </w:p>
        </w:tc>
        <w:tc>
          <w:tcPr>
            <w:tcW w:w="1337" w:type="dxa"/>
          </w:tcPr>
          <w:p w14:paraId="5AA2F191">
            <w:pPr>
              <w:spacing w:after="0" w:line="240" w:lineRule="auto"/>
            </w:pPr>
            <w:r>
              <w:rPr>
                <w:rFonts w:ascii="Times New Roman" w:hAnsi="Times New Roman" w:eastAsia="宋体"/>
                <w:b w:val="0"/>
                <w:sz w:val="18"/>
              </w:rPr>
              <w:t>0.0951</w:t>
            </w:r>
          </w:p>
        </w:tc>
        <w:tc>
          <w:tcPr>
            <w:tcW w:w="1337" w:type="dxa"/>
          </w:tcPr>
          <w:p w14:paraId="5846FA3B">
            <w:pPr>
              <w:spacing w:after="0" w:line="240" w:lineRule="auto"/>
            </w:pPr>
            <w:r>
              <w:rPr>
                <w:rFonts w:ascii="Times New Roman" w:hAnsi="Times New Roman" w:eastAsia="宋体"/>
                <w:b w:val="0"/>
                <w:sz w:val="18"/>
              </w:rPr>
              <w:t>0</w:t>
            </w:r>
          </w:p>
        </w:tc>
        <w:tc>
          <w:tcPr>
            <w:tcW w:w="1337" w:type="dxa"/>
          </w:tcPr>
          <w:p w14:paraId="1C78EB7B">
            <w:pPr>
              <w:spacing w:after="0" w:line="240" w:lineRule="auto"/>
            </w:pPr>
            <w:r>
              <w:rPr>
                <w:rFonts w:ascii="Times New Roman" w:hAnsi="Times New Roman" w:eastAsia="宋体"/>
                <w:b w:val="0"/>
                <w:sz w:val="18"/>
              </w:rPr>
              <w:t>4</w:t>
            </w:r>
          </w:p>
        </w:tc>
        <w:tc>
          <w:tcPr>
            <w:tcW w:w="1337" w:type="dxa"/>
          </w:tcPr>
          <w:p w14:paraId="199AE5AF">
            <w:pPr>
              <w:spacing w:after="0" w:line="240" w:lineRule="auto"/>
            </w:pPr>
            <w:r>
              <w:rPr>
                <w:rFonts w:ascii="Times New Roman" w:hAnsi="Times New Roman" w:eastAsia="宋体"/>
                <w:b w:val="0"/>
                <w:sz w:val="18"/>
              </w:rPr>
              <w:t>69</w:t>
            </w:r>
          </w:p>
        </w:tc>
      </w:tr>
      <w:tr w14:paraId="52B4E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3CA7BA08">
            <w:pPr>
              <w:spacing w:after="0" w:line="240" w:lineRule="auto"/>
            </w:pPr>
            <w:r>
              <w:rPr>
                <w:rFonts w:ascii="Times New Roman" w:hAnsi="Times New Roman" w:eastAsia="宋体"/>
                <w:b w:val="0"/>
                <w:sz w:val="18"/>
              </w:rPr>
              <w:t>Conservative</w:t>
            </w:r>
          </w:p>
        </w:tc>
        <w:tc>
          <w:tcPr>
            <w:tcW w:w="1337" w:type="dxa"/>
          </w:tcPr>
          <w:p w14:paraId="56160F65">
            <w:pPr>
              <w:spacing w:after="0" w:line="240" w:lineRule="auto"/>
            </w:pPr>
            <w:r>
              <w:rPr>
                <w:rFonts w:ascii="Times New Roman" w:hAnsi="Times New Roman" w:eastAsia="宋体"/>
                <w:b w:val="0"/>
                <w:sz w:val="18"/>
              </w:rPr>
              <w:t>0.1100</w:t>
            </w:r>
          </w:p>
        </w:tc>
        <w:tc>
          <w:tcPr>
            <w:tcW w:w="1337" w:type="dxa"/>
          </w:tcPr>
          <w:p w14:paraId="3566D5EA">
            <w:pPr>
              <w:spacing w:after="0" w:line="240" w:lineRule="auto"/>
            </w:pPr>
            <w:r>
              <w:rPr>
                <w:rFonts w:ascii="Times New Roman" w:hAnsi="Times New Roman" w:eastAsia="宋体"/>
                <w:b w:val="0"/>
                <w:sz w:val="18"/>
              </w:rPr>
              <w:t>44.5423</w:t>
            </w:r>
          </w:p>
        </w:tc>
        <w:tc>
          <w:tcPr>
            <w:tcW w:w="1337" w:type="dxa"/>
          </w:tcPr>
          <w:p w14:paraId="5F6E0854">
            <w:pPr>
              <w:spacing w:after="0" w:line="240" w:lineRule="auto"/>
            </w:pPr>
            <w:r>
              <w:rPr>
                <w:rFonts w:ascii="Times New Roman" w:hAnsi="Times New Roman" w:eastAsia="宋体"/>
                <w:b w:val="0"/>
                <w:sz w:val="18"/>
              </w:rPr>
              <w:t>0.0951</w:t>
            </w:r>
          </w:p>
        </w:tc>
        <w:tc>
          <w:tcPr>
            <w:tcW w:w="1337" w:type="dxa"/>
          </w:tcPr>
          <w:p w14:paraId="6C7A62D1">
            <w:pPr>
              <w:spacing w:after="0" w:line="240" w:lineRule="auto"/>
            </w:pPr>
            <w:r>
              <w:rPr>
                <w:rFonts w:ascii="Times New Roman" w:hAnsi="Times New Roman" w:eastAsia="宋体"/>
                <w:b w:val="0"/>
                <w:sz w:val="18"/>
              </w:rPr>
              <w:t>0</w:t>
            </w:r>
          </w:p>
        </w:tc>
        <w:tc>
          <w:tcPr>
            <w:tcW w:w="1337" w:type="dxa"/>
          </w:tcPr>
          <w:p w14:paraId="378C1A79">
            <w:pPr>
              <w:spacing w:after="0" w:line="240" w:lineRule="auto"/>
            </w:pPr>
            <w:r>
              <w:rPr>
                <w:rFonts w:ascii="Times New Roman" w:hAnsi="Times New Roman" w:eastAsia="宋体"/>
                <w:b w:val="0"/>
                <w:sz w:val="18"/>
              </w:rPr>
              <w:t>4</w:t>
            </w:r>
          </w:p>
        </w:tc>
        <w:tc>
          <w:tcPr>
            <w:tcW w:w="1337" w:type="dxa"/>
          </w:tcPr>
          <w:p w14:paraId="24DA9265">
            <w:pPr>
              <w:spacing w:after="0" w:line="240" w:lineRule="auto"/>
            </w:pPr>
            <w:r>
              <w:rPr>
                <w:rFonts w:ascii="Times New Roman" w:hAnsi="Times New Roman" w:eastAsia="宋体"/>
                <w:b w:val="0"/>
                <w:sz w:val="18"/>
              </w:rPr>
              <w:t>71</w:t>
            </w:r>
          </w:p>
        </w:tc>
      </w:tr>
      <w:tr w14:paraId="76070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573EC05A">
            <w:pPr>
              <w:spacing w:after="0" w:line="240" w:lineRule="auto"/>
            </w:pPr>
            <w:r>
              <w:rPr>
                <w:rFonts w:ascii="Times New Roman" w:hAnsi="Times New Roman" w:eastAsia="宋体"/>
                <w:b w:val="0"/>
                <w:sz w:val="18"/>
              </w:rPr>
              <w:t>Medium</w:t>
            </w:r>
          </w:p>
        </w:tc>
        <w:tc>
          <w:tcPr>
            <w:tcW w:w="1337" w:type="dxa"/>
          </w:tcPr>
          <w:p w14:paraId="15865C19">
            <w:pPr>
              <w:spacing w:after="0" w:line="240" w:lineRule="auto"/>
            </w:pPr>
            <w:r>
              <w:rPr>
                <w:rFonts w:ascii="Times New Roman" w:hAnsi="Times New Roman" w:eastAsia="宋体"/>
                <w:b w:val="0"/>
                <w:sz w:val="18"/>
              </w:rPr>
              <w:t>0.1094</w:t>
            </w:r>
          </w:p>
        </w:tc>
        <w:tc>
          <w:tcPr>
            <w:tcW w:w="1337" w:type="dxa"/>
          </w:tcPr>
          <w:p w14:paraId="3FD2A54D">
            <w:pPr>
              <w:spacing w:after="0" w:line="240" w:lineRule="auto"/>
            </w:pPr>
            <w:r>
              <w:rPr>
                <w:rFonts w:ascii="Times New Roman" w:hAnsi="Times New Roman" w:eastAsia="宋体"/>
                <w:b w:val="0"/>
                <w:sz w:val="18"/>
              </w:rPr>
              <w:t>44.5422</w:t>
            </w:r>
          </w:p>
        </w:tc>
        <w:tc>
          <w:tcPr>
            <w:tcW w:w="1337" w:type="dxa"/>
          </w:tcPr>
          <w:p w14:paraId="30F73983">
            <w:pPr>
              <w:spacing w:after="0" w:line="240" w:lineRule="auto"/>
            </w:pPr>
            <w:r>
              <w:rPr>
                <w:rFonts w:ascii="Times New Roman" w:hAnsi="Times New Roman" w:eastAsia="宋体"/>
                <w:b w:val="0"/>
                <w:sz w:val="18"/>
              </w:rPr>
              <w:t>0.0948</w:t>
            </w:r>
          </w:p>
        </w:tc>
        <w:tc>
          <w:tcPr>
            <w:tcW w:w="1337" w:type="dxa"/>
          </w:tcPr>
          <w:p w14:paraId="2A677723">
            <w:pPr>
              <w:spacing w:after="0" w:line="240" w:lineRule="auto"/>
            </w:pPr>
            <w:r>
              <w:rPr>
                <w:rFonts w:ascii="Times New Roman" w:hAnsi="Times New Roman" w:eastAsia="宋体"/>
                <w:b w:val="0"/>
                <w:sz w:val="18"/>
              </w:rPr>
              <w:t>0</w:t>
            </w:r>
          </w:p>
        </w:tc>
        <w:tc>
          <w:tcPr>
            <w:tcW w:w="1337" w:type="dxa"/>
          </w:tcPr>
          <w:p w14:paraId="5F45C891">
            <w:pPr>
              <w:spacing w:after="0" w:line="240" w:lineRule="auto"/>
            </w:pPr>
            <w:r>
              <w:rPr>
                <w:rFonts w:ascii="Times New Roman" w:hAnsi="Times New Roman" w:eastAsia="宋体"/>
                <w:b w:val="0"/>
                <w:sz w:val="18"/>
              </w:rPr>
              <w:t>4</w:t>
            </w:r>
          </w:p>
        </w:tc>
        <w:tc>
          <w:tcPr>
            <w:tcW w:w="1337" w:type="dxa"/>
          </w:tcPr>
          <w:p w14:paraId="598ADBCA">
            <w:pPr>
              <w:spacing w:after="0" w:line="240" w:lineRule="auto"/>
            </w:pPr>
            <w:r>
              <w:rPr>
                <w:rFonts w:ascii="Times New Roman" w:hAnsi="Times New Roman" w:eastAsia="宋体"/>
                <w:b w:val="0"/>
                <w:sz w:val="18"/>
              </w:rPr>
              <w:t>70</w:t>
            </w:r>
          </w:p>
        </w:tc>
      </w:tr>
      <w:tr w14:paraId="560AE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7" w:type="dxa"/>
          </w:tcPr>
          <w:p w14:paraId="19AC82D6">
            <w:pPr>
              <w:spacing w:after="0" w:line="240" w:lineRule="auto"/>
            </w:pPr>
            <w:r>
              <w:rPr>
                <w:rFonts w:ascii="Times New Roman" w:hAnsi="Times New Roman" w:eastAsia="宋体"/>
                <w:b w:val="0"/>
                <w:sz w:val="18"/>
              </w:rPr>
              <w:t>Strong GNSS</w:t>
            </w:r>
          </w:p>
        </w:tc>
        <w:tc>
          <w:tcPr>
            <w:tcW w:w="1337" w:type="dxa"/>
          </w:tcPr>
          <w:p w14:paraId="36D6A464">
            <w:pPr>
              <w:spacing w:after="0" w:line="240" w:lineRule="auto"/>
            </w:pPr>
            <w:r>
              <w:rPr>
                <w:rFonts w:ascii="Times New Roman" w:hAnsi="Times New Roman" w:eastAsia="宋体"/>
                <w:b w:val="0"/>
                <w:sz w:val="18"/>
              </w:rPr>
              <w:t>0.1098</w:t>
            </w:r>
          </w:p>
        </w:tc>
        <w:tc>
          <w:tcPr>
            <w:tcW w:w="1337" w:type="dxa"/>
          </w:tcPr>
          <w:p w14:paraId="56F372DB">
            <w:pPr>
              <w:spacing w:after="0" w:line="240" w:lineRule="auto"/>
            </w:pPr>
            <w:r>
              <w:rPr>
                <w:rFonts w:ascii="Times New Roman" w:hAnsi="Times New Roman" w:eastAsia="宋体"/>
                <w:b w:val="0"/>
                <w:sz w:val="18"/>
              </w:rPr>
              <w:t>44.5423</w:t>
            </w:r>
          </w:p>
        </w:tc>
        <w:tc>
          <w:tcPr>
            <w:tcW w:w="1337" w:type="dxa"/>
          </w:tcPr>
          <w:p w14:paraId="03AB7BC6">
            <w:pPr>
              <w:spacing w:after="0" w:line="240" w:lineRule="auto"/>
            </w:pPr>
            <w:r>
              <w:rPr>
                <w:rFonts w:ascii="Times New Roman" w:hAnsi="Times New Roman" w:eastAsia="宋体"/>
                <w:b w:val="0"/>
                <w:sz w:val="18"/>
              </w:rPr>
              <w:t>0.0959</w:t>
            </w:r>
          </w:p>
        </w:tc>
        <w:tc>
          <w:tcPr>
            <w:tcW w:w="1337" w:type="dxa"/>
          </w:tcPr>
          <w:p w14:paraId="2C0FD557">
            <w:pPr>
              <w:spacing w:after="0" w:line="240" w:lineRule="auto"/>
            </w:pPr>
            <w:r>
              <w:rPr>
                <w:rFonts w:ascii="Times New Roman" w:hAnsi="Times New Roman" w:eastAsia="宋体"/>
                <w:b w:val="0"/>
                <w:sz w:val="18"/>
              </w:rPr>
              <w:t>0</w:t>
            </w:r>
          </w:p>
        </w:tc>
        <w:tc>
          <w:tcPr>
            <w:tcW w:w="1337" w:type="dxa"/>
          </w:tcPr>
          <w:p w14:paraId="242786FC">
            <w:pPr>
              <w:spacing w:after="0" w:line="240" w:lineRule="auto"/>
            </w:pPr>
            <w:r>
              <w:rPr>
                <w:rFonts w:ascii="Times New Roman" w:hAnsi="Times New Roman" w:eastAsia="宋体"/>
                <w:b w:val="0"/>
                <w:sz w:val="18"/>
              </w:rPr>
              <w:t>4</w:t>
            </w:r>
          </w:p>
        </w:tc>
        <w:tc>
          <w:tcPr>
            <w:tcW w:w="1337" w:type="dxa"/>
          </w:tcPr>
          <w:p w14:paraId="08F7CF90">
            <w:pPr>
              <w:spacing w:after="0" w:line="240" w:lineRule="auto"/>
            </w:pPr>
            <w:r>
              <w:rPr>
                <w:rFonts w:ascii="Times New Roman" w:hAnsi="Times New Roman" w:eastAsia="宋体"/>
                <w:b w:val="0"/>
                <w:sz w:val="18"/>
              </w:rPr>
              <w:t>71</w:t>
            </w:r>
          </w:p>
        </w:tc>
      </w:tr>
    </w:tbl>
    <w:p w14:paraId="68DAA55A"/>
    <w:p w14:paraId="576D6DD1">
      <w:pPr>
        <w:jc w:val="center"/>
      </w:pPr>
      <w:r>
        <w:drawing>
          <wp:inline distT="0" distB="0" distL="114300" distR="114300">
            <wp:extent cx="5303520" cy="2828290"/>
            <wp:effectExtent l="0" t="0" r="508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2828544"/>
                    </a:xfrm>
                    <a:prstGeom prst="rect">
                      <a:avLst/>
                    </a:prstGeom>
                  </pic:spPr>
                </pic:pic>
              </a:graphicData>
            </a:graphic>
          </wp:inline>
        </w:drawing>
      </w:r>
    </w:p>
    <w:p w14:paraId="621CC3F2">
      <w:pPr>
        <w:jc w:val="center"/>
      </w:pPr>
      <w:r>
        <w:rPr>
          <w:rFonts w:ascii="Times New Roman" w:hAnsi="Times New Roman" w:eastAsia="宋体"/>
          <w:sz w:val="20"/>
        </w:rPr>
        <w:t>图6-4 new_data.bag 异常数据下的位置误差 P95</w:t>
      </w:r>
    </w:p>
    <w:p w14:paraId="6D7FDBFA">
      <w:pPr>
        <w:jc w:val="center"/>
      </w:pPr>
      <w:r>
        <w:drawing>
          <wp:inline distT="0" distB="0" distL="114300" distR="114300">
            <wp:extent cx="5303520" cy="2828290"/>
            <wp:effectExtent l="0" t="0" r="508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2828544"/>
                    </a:xfrm>
                    <a:prstGeom prst="rect">
                      <a:avLst/>
                    </a:prstGeom>
                  </pic:spPr>
                </pic:pic>
              </a:graphicData>
            </a:graphic>
          </wp:inline>
        </w:drawing>
      </w:r>
    </w:p>
    <w:p w14:paraId="2D4FE176">
      <w:pPr>
        <w:jc w:val="center"/>
      </w:pPr>
      <w:r>
        <w:rPr>
          <w:rFonts w:ascii="Times New Roman" w:hAnsi="Times New Roman" w:eastAsia="宋体"/>
          <w:sz w:val="20"/>
        </w:rPr>
        <w:t>图6-5 new_data.bag 异常数据下的输出平滑性</w:t>
      </w:r>
    </w:p>
    <w:p w14:paraId="0242DB94">
      <w:pPr>
        <w:spacing w:line="300" w:lineRule="auto"/>
        <w:ind w:firstLine="440"/>
      </w:pPr>
      <w:r>
        <w:rPr>
          <w:rFonts w:ascii="Consolas" w:hAnsi="Consolas" w:eastAsia="Consolas"/>
          <w:sz w:val="22"/>
        </w:rPr>
        <w:t>new_data.bag</w:t>
      </w:r>
      <w:r>
        <w:rPr>
          <w:rFonts w:ascii="Times New Roman" w:hAnsi="Times New Roman" w:eastAsia="宋体"/>
          <w:sz w:val="22"/>
        </w:rPr>
        <w:t xml:space="preserve"> 中 GNSS 与局部 odom/map 坐标存在明显系统偏差，因此 GNSS P95 约为 44.54 m。该结果不应被解释为 EKF 精度变差，而应说明此数据中的 GNSS 不满足可靠融合条件。在该情况下，本文算法的正确行为是拒绝异常 GNSS，而不是强行将 EKF 拉向 GNSS。</w:t>
      </w:r>
    </w:p>
    <w:p w14:paraId="16537A5A">
      <w:pPr>
        <w:spacing w:line="300" w:lineRule="auto"/>
        <w:ind w:firstLine="440"/>
      </w:pPr>
      <w:r>
        <w:rPr>
          <w:rFonts w:ascii="Times New Roman" w:hAnsi="Times New Roman" w:eastAsia="宋体"/>
          <w:sz w:val="22"/>
        </w:rPr>
        <w:t>从表6-3可见，所有启用 GNSS 的方法均触发约 69-71 次 GNSS 拒绝，同时保持 reset 为 0，odom align 为 4。说明系统正确识别了原始 odom 的 4 次坐标跳变，并通过重对齐保持输出连续。图6-5显示各方法最大 step 均约 0.095 m，未出现米级突跳。</w:t>
      </w:r>
    </w:p>
    <w:p w14:paraId="27CA7E13">
      <w:pPr>
        <w:pStyle w:val="5"/>
      </w:pPr>
      <w:r>
        <w:t>6.4.4 工程可用性进一步验证</w:t>
      </w:r>
    </w:p>
    <w:p w14:paraId="03BA43BD">
      <w:pPr>
        <w:spacing w:line="300" w:lineRule="auto"/>
        <w:ind w:firstLine="440"/>
      </w:pPr>
      <w:r>
        <w:rPr>
          <w:rFonts w:ascii="Times New Roman" w:hAnsi="Times New Roman" w:eastAsia="宋体"/>
          <w:sz w:val="22"/>
        </w:rPr>
        <w:t xml:space="preserve">后续工程评估增加了 </w:t>
      </w:r>
      <w:r>
        <w:rPr>
          <w:rFonts w:ascii="Consolas" w:hAnsi="Consolas" w:eastAsia="Consolas"/>
          <w:sz w:val="22"/>
        </w:rPr>
        <w:t>ekf_vs_node_gnss_path_p95</w:t>
      </w:r>
      <w:r>
        <w:rPr>
          <w:rFonts w:ascii="Times New Roman" w:hAnsi="Times New Roman" w:eastAsia="宋体"/>
          <w:sz w:val="22"/>
        </w:rPr>
        <w:t xml:space="preserve"> 指标，直接比较 RViz 中黄色 </w:t>
      </w:r>
      <w:r>
        <w:rPr>
          <w:rFonts w:ascii="Consolas" w:hAnsi="Consolas" w:eastAsia="Consolas"/>
          <w:sz w:val="22"/>
        </w:rPr>
        <w:t>/ekf/gnss_path</w:t>
      </w:r>
      <w:r>
        <w:rPr>
          <w:rFonts w:ascii="Times New Roman" w:hAnsi="Times New Roman" w:eastAsia="宋体"/>
          <w:sz w:val="22"/>
        </w:rPr>
        <w:t xml:space="preserve"> 与绿色 </w:t>
      </w:r>
      <w:r>
        <w:rPr>
          <w:rFonts w:ascii="Consolas" w:hAnsi="Consolas" w:eastAsia="Consolas"/>
          <w:sz w:val="22"/>
        </w:rPr>
        <w:t>/ekf/ekf_path</w:t>
      </w:r>
      <w:r>
        <w:rPr>
          <w:rFonts w:ascii="Times New Roman" w:hAnsi="Times New Roman" w:eastAsia="宋体"/>
          <w:sz w:val="22"/>
        </w:rPr>
        <w:t xml:space="preserve"> 的距离。</w:t>
      </w:r>
      <w:r>
        <w:rPr>
          <w:rFonts w:ascii="Consolas" w:hAnsi="Consolas" w:eastAsia="Consolas"/>
          <w:sz w:val="22"/>
        </w:rPr>
        <w:t>all_gps.bag</w:t>
      </w:r>
      <w:r>
        <w:rPr>
          <w:rFonts w:ascii="Times New Roman" w:hAnsi="Times New Roman" w:eastAsia="宋体"/>
          <w:sz w:val="22"/>
        </w:rPr>
        <w:t xml:space="preserve"> 中，保守 GNSS 参数下黄色 GNSS path 与 EKF 的 P95 误差约为 0.6630 m，GNSS yaw alignment 触发 1 次，GNSS reject 为 0。</w:t>
      </w:r>
    </w:p>
    <w:p w14:paraId="78635927">
      <w:pPr>
        <w:jc w:val="center"/>
      </w:pPr>
      <w:r>
        <w:drawing>
          <wp:inline distT="0" distB="0" distL="114300" distR="114300">
            <wp:extent cx="5303520" cy="2828290"/>
            <wp:effectExtent l="0" t="0" r="508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03520" cy="2828544"/>
                    </a:xfrm>
                    <a:prstGeom prst="rect">
                      <a:avLst/>
                    </a:prstGeom>
                  </pic:spPr>
                </pic:pic>
              </a:graphicData>
            </a:graphic>
          </wp:inline>
        </w:drawing>
      </w:r>
    </w:p>
    <w:p w14:paraId="4B7683DA">
      <w:pPr>
        <w:jc w:val="center"/>
      </w:pPr>
      <w:r>
        <w:rPr>
          <w:rFonts w:ascii="Times New Roman" w:hAnsi="Times New Roman" w:eastAsia="宋体"/>
          <w:sz w:val="20"/>
        </w:rPr>
        <w:t>图6-6 all_gps.bag 工程验证中 GNSS path 与 EKF 一致性</w:t>
      </w:r>
    </w:p>
    <w:p w14:paraId="5D7C96D5">
      <w:pPr>
        <w:spacing w:line="300" w:lineRule="auto"/>
        <w:ind w:firstLine="440"/>
      </w:pPr>
      <w:r>
        <w:rPr>
          <w:rFonts w:ascii="Consolas" w:hAnsi="Consolas" w:eastAsia="Consolas"/>
          <w:sz w:val="22"/>
        </w:rPr>
        <w:t>new_data.bag</w:t>
      </w:r>
      <w:r>
        <w:rPr>
          <w:rFonts w:ascii="Times New Roman" w:hAnsi="Times New Roman" w:eastAsia="宋体"/>
          <w:sz w:val="22"/>
        </w:rPr>
        <w:t xml:space="preserve"> 中，系统检测到 4 次 odom 坐标跳变，GNSS reject 约 112 次，EKF 最大 step 约 0.127 m，reset 为 0。由于 GNSS 与局部坐标存在 10 m 级以上偏差，节点不应将其作为可信绝对位置强融合。</w:t>
      </w:r>
    </w:p>
    <w:p w14:paraId="07CF9592">
      <w:pPr>
        <w:jc w:val="center"/>
      </w:pPr>
      <w:r>
        <w:drawing>
          <wp:inline distT="0" distB="0" distL="114300" distR="114300">
            <wp:extent cx="5303520" cy="2828290"/>
            <wp:effectExtent l="0" t="0" r="508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303520" cy="2828544"/>
                    </a:xfrm>
                    <a:prstGeom prst="rect">
                      <a:avLst/>
                    </a:prstGeom>
                  </pic:spPr>
                </pic:pic>
              </a:graphicData>
            </a:graphic>
          </wp:inline>
        </w:drawing>
      </w:r>
    </w:p>
    <w:p w14:paraId="7AE39F7E">
      <w:pPr>
        <w:jc w:val="center"/>
      </w:pPr>
      <w:r>
        <w:rPr>
          <w:rFonts w:ascii="Times New Roman" w:hAnsi="Times New Roman" w:eastAsia="宋体"/>
          <w:sz w:val="20"/>
        </w:rPr>
        <w:t>图6-7 new_data.bag 工程验证中异常 GNSS 隔离效果</w:t>
      </w:r>
    </w:p>
    <w:p w14:paraId="54BD057B">
      <w:pPr>
        <w:spacing w:line="300" w:lineRule="auto"/>
        <w:ind w:firstLine="440"/>
      </w:pPr>
      <w:r>
        <w:rPr>
          <w:rFonts w:ascii="Times New Roman" w:hAnsi="Times New Roman" w:eastAsia="宋体"/>
          <w:sz w:val="22"/>
        </w:rPr>
        <w:t>综合实验结果可得以下结论。</w:t>
      </w:r>
    </w:p>
    <w:p w14:paraId="7B753D9F">
      <w:pPr>
        <w:spacing w:line="300" w:lineRule="auto"/>
        <w:ind w:firstLine="440"/>
      </w:pPr>
      <w:r>
        <w:rPr>
          <w:rFonts w:ascii="Times New Roman" w:hAnsi="Times New Roman" w:eastAsia="宋体"/>
          <w:sz w:val="22"/>
        </w:rPr>
        <w:t>第一，在健康数据中，GNSS 可以通过 yaw + 平移对齐后作为低频绝对位置约束参与融合，弱 GNSS 能改善位置一致性，且不会触发误拒绝。</w:t>
      </w:r>
    </w:p>
    <w:p w14:paraId="5AB6F9D0">
      <w:pPr>
        <w:spacing w:line="300" w:lineRule="auto"/>
        <w:ind w:firstLine="440"/>
      </w:pPr>
      <w:r>
        <w:rPr>
          <w:rFonts w:ascii="Times New Roman" w:hAnsi="Times New Roman" w:eastAsia="宋体"/>
          <w:sz w:val="22"/>
        </w:rPr>
        <w:t>第二，在异常数据中，本文方法能够识别 GNSS 与局部 odom/map 不一致的情况，通过拒绝 GNSS 更新避免滤波器被错误观测污染。</w:t>
      </w:r>
    </w:p>
    <w:p w14:paraId="29927868">
      <w:pPr>
        <w:spacing w:line="300" w:lineRule="auto"/>
        <w:ind w:firstLine="440"/>
      </w:pPr>
      <w:r>
        <w:rPr>
          <w:rFonts w:ascii="Times New Roman" w:hAnsi="Times New Roman" w:eastAsia="宋体"/>
          <w:sz w:val="22"/>
        </w:rPr>
        <w:t>第三，odom 坐标跳变不再直接导致 EKF reset，而是通过坐标重对齐维持输出连续。</w:t>
      </w:r>
      <w:r>
        <w:rPr>
          <w:rFonts w:ascii="Consolas" w:hAnsi="Consolas" w:eastAsia="Consolas"/>
          <w:sz w:val="22"/>
        </w:rPr>
        <w:t>new_data.bag</w:t>
      </w:r>
      <w:r>
        <w:rPr>
          <w:rFonts w:ascii="Times New Roman" w:hAnsi="Times New Roman" w:eastAsia="宋体"/>
          <w:sz w:val="22"/>
        </w:rPr>
        <w:t xml:space="preserve"> 中 4 次 odom realign 和 0 次 reset 说明该机制对工程连续性有明显作用。</w:t>
      </w:r>
    </w:p>
    <w:p w14:paraId="75E59AC1">
      <w:pPr>
        <w:spacing w:line="300" w:lineRule="auto"/>
        <w:ind w:firstLine="440"/>
      </w:pPr>
      <w:r>
        <w:rPr>
          <w:rFonts w:ascii="Times New Roman" w:hAnsi="Times New Roman" w:eastAsia="宋体"/>
          <w:sz w:val="22"/>
        </w:rPr>
        <w:t>第四，GNSS 权重需要保守设置。强 GNSS 在部分实验中造成 10 m 级误差和 15 m 级 step max，说明“更多信任 GNSS”并不必然带来更高精度。</w:t>
      </w:r>
    </w:p>
    <w:p w14:paraId="4CFC270F">
      <w:pPr>
        <w:pStyle w:val="3"/>
        <w:jc w:val="left"/>
      </w:pPr>
      <w:r>
        <w:t>第七章 总结与展望</w:t>
      </w:r>
    </w:p>
    <w:p w14:paraId="57A46321">
      <w:pPr>
        <w:pStyle w:val="4"/>
      </w:pPr>
      <w:r>
        <w:t>7.1 工作总结</w:t>
      </w:r>
    </w:p>
    <w:p w14:paraId="6030BB68">
      <w:pPr>
        <w:spacing w:line="300" w:lineRule="auto"/>
        <w:ind w:firstLine="440"/>
      </w:pPr>
      <w:r>
        <w:rPr>
          <w:rFonts w:ascii="Times New Roman" w:hAnsi="Times New Roman" w:eastAsia="宋体"/>
          <w:sz w:val="22"/>
        </w:rPr>
        <w:t>本文围绕复杂遮挡环境下飞行器连续稳定定位问题，研究并实现了一种基于 EKF 的 IMU、里程计和 GNSS 多源融合方法。主要工作如下。</w:t>
      </w:r>
    </w:p>
    <w:p w14:paraId="0334A183">
      <w:pPr>
        <w:spacing w:line="300" w:lineRule="auto"/>
        <w:ind w:firstLine="440"/>
      </w:pPr>
      <w:r>
        <w:rPr>
          <w:rFonts w:ascii="Times New Roman" w:hAnsi="Times New Roman" w:eastAsia="宋体"/>
          <w:sz w:val="22"/>
        </w:rPr>
        <w:t>第一，建立了误差状态 EKF 融合模型。系统名义状态包含位置、姿态四元数、速度、陀螺仪零偏和加速度计零偏，误差协方差定义在 15 维误差状态上。IMU 作为高频预测输入，odom 作为位置和姿态观测，GNSS 作为三维位置观测。该模型明确了状态量、输入量、观测量和协方差矩阵的对应关系。</w:t>
      </w:r>
    </w:p>
    <w:p w14:paraId="1D7369DF">
      <w:pPr>
        <w:spacing w:line="300" w:lineRule="auto"/>
        <w:ind w:firstLine="440"/>
      </w:pPr>
      <w:r>
        <w:rPr>
          <w:rFonts w:ascii="Times New Roman" w:hAnsi="Times New Roman" w:eastAsia="宋体"/>
          <w:sz w:val="22"/>
        </w:rPr>
        <w:t>第二，实现了 ROS1 Noetic 下的多速率异步融合框架。系统通过 IMU 历史缓存、观测时刻回退更新和重传播机制处理 odom/GNSS 异步到达问题，并发布 EKF odom、path、GNSS path 和分段轨迹等可视化结果。</w:t>
      </w:r>
    </w:p>
    <w:p w14:paraId="7BBFFDA9">
      <w:pPr>
        <w:spacing w:line="300" w:lineRule="auto"/>
        <w:ind w:firstLine="440"/>
      </w:pPr>
      <w:r>
        <w:rPr>
          <w:rFonts w:ascii="Times New Roman" w:hAnsi="Times New Roman" w:eastAsia="宋体"/>
          <w:sz w:val="22"/>
        </w:rPr>
        <w:t>第三，设计了基于新息监测的观测源健康管理机制。系统结合 residual、NIS、马氏距离、GNSS covariance、运动一致性和健康状态机，对异常观测进行弱化或拒绝。协方差自适应放大实现了软隔离，避免异常观测直接污染状态。</w:t>
      </w:r>
    </w:p>
    <w:p w14:paraId="4E68D42F">
      <w:pPr>
        <w:spacing w:line="300" w:lineRule="auto"/>
        <w:ind w:firstLine="440"/>
      </w:pPr>
      <w:r>
        <w:rPr>
          <w:rFonts w:ascii="Times New Roman" w:hAnsi="Times New Roman" w:eastAsia="宋体"/>
          <w:sz w:val="22"/>
        </w:rPr>
        <w:t>第四，提出并实现了绝对观测引导的短窗口坐标对齐方法。系统利用短窗口 GNSS/odom 配对样本估计 yaw 和平移关系，用于 GNSS ENU 到 odom/map 的对齐；当 odom 坐标跳变时，系统优先进行重对齐而不是 reset。</w:t>
      </w:r>
    </w:p>
    <w:p w14:paraId="6BC96BF7">
      <w:pPr>
        <w:spacing w:line="300" w:lineRule="auto"/>
        <w:ind w:firstLine="440"/>
      </w:pPr>
      <w:r>
        <w:rPr>
          <w:rFonts w:ascii="Times New Roman" w:hAnsi="Times New Roman" w:eastAsia="宋体"/>
          <w:sz w:val="22"/>
        </w:rPr>
        <w:t>第五，完成了健康数据和异常数据的自动 benchmark。</w:t>
      </w:r>
      <w:r>
        <w:rPr>
          <w:rFonts w:ascii="Consolas" w:hAnsi="Consolas" w:eastAsia="Consolas"/>
          <w:sz w:val="22"/>
        </w:rPr>
        <w:t>all_gps.bag</w:t>
      </w:r>
      <w:r>
        <w:rPr>
          <w:rFonts w:ascii="Times New Roman" w:hAnsi="Times New Roman" w:eastAsia="宋体"/>
          <w:sz w:val="22"/>
        </w:rPr>
        <w:t xml:space="preserve"> 实验表明，弱 GNSS 融合可将 Odom P95 从 0.1567 m 降至 0.1450 m，GNSS P95 从 0.1615 m 降至 0.1481 m，且 reset 和 GNSS reject 均为 0。</w:t>
      </w:r>
      <w:r>
        <w:rPr>
          <w:rFonts w:ascii="Consolas" w:hAnsi="Consolas" w:eastAsia="Consolas"/>
          <w:sz w:val="22"/>
        </w:rPr>
        <w:t>new_data.bag</w:t>
      </w:r>
      <w:r>
        <w:rPr>
          <w:rFonts w:ascii="Times New Roman" w:hAnsi="Times New Roman" w:eastAsia="宋体"/>
          <w:sz w:val="22"/>
        </w:rPr>
        <w:t xml:space="preserve"> 实验表明，面对 4 次 odom 坐标跳变和明显异常 GNSS，系统保持 reset 为 0，触发 4 次 odom realign，并拒绝约 112 次异常 GNSS 更新，最大 step 约 0.127 m。</w:t>
      </w:r>
    </w:p>
    <w:p w14:paraId="2C80C344">
      <w:pPr>
        <w:spacing w:line="300" w:lineRule="auto"/>
        <w:ind w:firstLine="440"/>
      </w:pPr>
      <w:r>
        <w:rPr>
          <w:rFonts w:ascii="Times New Roman" w:hAnsi="Times New Roman" w:eastAsia="宋体"/>
          <w:sz w:val="22"/>
        </w:rPr>
        <w:t>总体而言，本文方法在健康观测下能够保持较好位置一致性，在异常观测下能够保持轨迹连续性，验证了自适应 EKF、健康监测和短窗口对齐机制对复杂遮挡环境飞行器定位的工程价值。</w:t>
      </w:r>
    </w:p>
    <w:p w14:paraId="60D64C59">
      <w:pPr>
        <w:pStyle w:val="4"/>
      </w:pPr>
      <w:r>
        <w:t>7.2 未来展望</w:t>
      </w:r>
    </w:p>
    <w:p w14:paraId="36340B76">
      <w:pPr>
        <w:spacing w:line="300" w:lineRule="auto"/>
        <w:ind w:firstLine="440"/>
      </w:pPr>
      <w:r>
        <w:rPr>
          <w:rFonts w:ascii="Times New Roman" w:hAnsi="Times New Roman" w:eastAsia="宋体"/>
          <w:sz w:val="22"/>
        </w:rPr>
        <w:t>本文仍存在以下不足，需要在后续工作中继续完善。</w:t>
      </w:r>
    </w:p>
    <w:p w14:paraId="0E7F6446">
      <w:pPr>
        <w:spacing w:line="300" w:lineRule="auto"/>
        <w:ind w:firstLine="440"/>
      </w:pPr>
      <w:r>
        <w:rPr>
          <w:rFonts w:ascii="Times New Roman" w:hAnsi="Times New Roman" w:eastAsia="宋体"/>
          <w:sz w:val="22"/>
        </w:rPr>
        <w:t>第一，当前实验主要基于 ROS bag 回放和工程 benchmark，仍需开展更多实机飞行验证，尤其是同时具备 IMU、VIO/LiDAR odom、RTK/GNSS 和高精度真值的数据采集。</w:t>
      </w:r>
    </w:p>
    <w:p w14:paraId="72FB0921">
      <w:pPr>
        <w:spacing w:line="300" w:lineRule="auto"/>
        <w:ind w:firstLine="440"/>
      </w:pPr>
      <w:r>
        <w:rPr>
          <w:rFonts w:ascii="Times New Roman" w:hAnsi="Times New Roman" w:eastAsia="宋体"/>
          <w:sz w:val="22"/>
        </w:rPr>
        <w:t>第二，GNSS 当前主要作为位置观测使用，尚未充分利用 GPS velocity、RTK fix 状态、卫星数、DOP、载噪比等质量信息。后续可将这些指标纳入健康评分，提高 GNSS 可靠性判断能力。</w:t>
      </w:r>
    </w:p>
    <w:p w14:paraId="76ADCBB3">
      <w:pPr>
        <w:spacing w:line="300" w:lineRule="auto"/>
        <w:ind w:firstLine="440"/>
      </w:pPr>
      <w:r>
        <w:rPr>
          <w:rFonts w:ascii="Times New Roman" w:hAnsi="Times New Roman" w:eastAsia="宋体"/>
          <w:sz w:val="22"/>
        </w:rPr>
        <w:t>第三，短窗口初始化当前主要实现 yaw + 平移对齐，尚未完整求解单目 VO 尺度、IMU 零偏和传感器外参。后续可引入严格 IMU 预积分和滑动窗口优化，实现更完整的运动中初始化。</w:t>
      </w:r>
    </w:p>
    <w:p w14:paraId="264FACE3">
      <w:pPr>
        <w:spacing w:line="300" w:lineRule="auto"/>
        <w:ind w:firstLine="440"/>
      </w:pPr>
      <w:r>
        <w:rPr>
          <w:rFonts w:ascii="Times New Roman" w:hAnsi="Times New Roman" w:eastAsia="宋体"/>
          <w:sz w:val="22"/>
        </w:rPr>
        <w:t>第四，时间同步当前依赖历史缓存回退和重传播，尚未进行严格连续时间插值。在高动态或传感器延迟较大情况下，可进一步研究基于时间偏移估计的在线同步方法。</w:t>
      </w:r>
    </w:p>
    <w:p w14:paraId="6ABA7468">
      <w:pPr>
        <w:spacing w:line="300" w:lineRule="auto"/>
        <w:ind w:firstLine="440"/>
      </w:pPr>
      <w:r>
        <w:rPr>
          <w:rFonts w:ascii="Times New Roman" w:hAnsi="Times New Roman" w:eastAsia="宋体"/>
          <w:sz w:val="22"/>
        </w:rPr>
        <w:t>第五，当前参数仍具有场景依赖性。后续应建立固定回归测试标准，例如健康 GNSS 不误拒、异常 GNSS 必须隔离、odom 跳变必须触发 realign、reset 次数为 0、EKF step max 不超过设定阈值等，并针对城市峡谷、树林遮挡和室内外切换等场景形成参数集。</w:t>
      </w:r>
    </w:p>
    <w:p w14:paraId="44CE68B9">
      <w:pPr>
        <w:pStyle w:val="3"/>
        <w:jc w:val="left"/>
      </w:pPr>
      <w:r>
        <w:t>参考文献</w:t>
      </w:r>
    </w:p>
    <w:p w14:paraId="10E7C96C">
      <w:pPr>
        <w:spacing w:line="300" w:lineRule="auto"/>
        <w:ind w:firstLine="440"/>
      </w:pPr>
      <w:r>
        <w:rPr>
          <w:rFonts w:ascii="Times New Roman" w:hAnsi="Times New Roman" w:eastAsia="宋体"/>
          <w:sz w:val="22"/>
        </w:rPr>
        <w:t>[1] 戚振彪, 鲍玉莹, 范申, 等. 多源量测数据下基于自适应EKF的动态状态估计方法[J]. 电气传动, 2026, 56(01): 48-56+88.</w:t>
      </w:r>
    </w:p>
    <w:p w14:paraId="11312D7C">
      <w:pPr>
        <w:spacing w:line="300" w:lineRule="auto"/>
        <w:ind w:firstLine="440"/>
      </w:pPr>
      <w:r>
        <w:rPr>
          <w:rFonts w:ascii="Times New Roman" w:hAnsi="Times New Roman" w:eastAsia="宋体"/>
          <w:sz w:val="22"/>
        </w:rPr>
        <w:t>[2] 马倩, 赵刚, 朱旭, 等. 基于UKF多源数据融合的配网自动化设备状态评估[J]. 自动化与仪器仪表, 2025(12): 155-159.</w:t>
      </w:r>
    </w:p>
    <w:p w14:paraId="41E341F2">
      <w:pPr>
        <w:spacing w:line="300" w:lineRule="auto"/>
        <w:ind w:firstLine="440"/>
      </w:pPr>
      <w:r>
        <w:rPr>
          <w:rFonts w:ascii="Times New Roman" w:hAnsi="Times New Roman" w:eastAsia="宋体"/>
          <w:sz w:val="22"/>
        </w:rPr>
        <w:t>[3] 李志鹏. 多传感器融合的无人机相对定位方法研究[D]. 南京: 南京邮电大学, 2024.</w:t>
      </w:r>
    </w:p>
    <w:p w14:paraId="6F13D4F1">
      <w:pPr>
        <w:spacing w:line="300" w:lineRule="auto"/>
        <w:ind w:firstLine="440"/>
      </w:pPr>
      <w:r>
        <w:rPr>
          <w:rFonts w:ascii="Times New Roman" w:hAnsi="Times New Roman" w:eastAsia="宋体"/>
          <w:sz w:val="22"/>
        </w:rPr>
        <w:t>[4] 石培基, 柳春, 舒煜鹏, 等. 基于EKF-RS的无人机双重平滑轨迹预测算法[J]. 飞控与探测.</w:t>
      </w:r>
    </w:p>
    <w:p w14:paraId="3B85E12B">
      <w:pPr>
        <w:spacing w:line="300" w:lineRule="auto"/>
        <w:ind w:firstLine="440"/>
      </w:pPr>
      <w:r>
        <w:rPr>
          <w:rFonts w:ascii="Times New Roman" w:hAnsi="Times New Roman" w:eastAsia="宋体"/>
          <w:sz w:val="22"/>
        </w:rPr>
        <w:t>[5] 李宗锦, 储萍, 李佳骏. 基于UWB和IMU数据融合的定位系统设计[J]. 集成电路应用, 2025, 42(06): 430-432.</w:t>
      </w:r>
    </w:p>
    <w:p w14:paraId="1846AC2D">
      <w:pPr>
        <w:spacing w:line="300" w:lineRule="auto"/>
        <w:ind w:firstLine="440"/>
      </w:pPr>
      <w:r>
        <w:rPr>
          <w:rFonts w:ascii="Times New Roman" w:hAnsi="Times New Roman" w:eastAsia="宋体"/>
          <w:sz w:val="22"/>
        </w:rPr>
        <w:t>[6] 王少杰. 基于UWB/IMU融合的卫星拒止环境人员定位算法研究[D]. 石家庄: 河北科技大学, 2025.</w:t>
      </w:r>
    </w:p>
    <w:p w14:paraId="1FCA518E">
      <w:pPr>
        <w:spacing w:line="300" w:lineRule="auto"/>
        <w:ind w:firstLine="440"/>
      </w:pPr>
      <w:r>
        <w:rPr>
          <w:rFonts w:ascii="Times New Roman" w:hAnsi="Times New Roman" w:eastAsia="宋体"/>
          <w:sz w:val="22"/>
        </w:rPr>
        <w:t>[7] 李飞, 喻自烘, 李昊. 多传感器融合的移动机器人室内定位方法研究[J]. 机械设计与制造, 2025(11): 106-108+112.</w:t>
      </w:r>
    </w:p>
    <w:p w14:paraId="562EA87F">
      <w:pPr>
        <w:spacing w:line="300" w:lineRule="auto"/>
        <w:ind w:firstLine="440"/>
      </w:pPr>
      <w:r>
        <w:rPr>
          <w:rFonts w:ascii="Times New Roman" w:hAnsi="Times New Roman" w:eastAsia="宋体"/>
          <w:sz w:val="22"/>
        </w:rPr>
        <w:t>[8] Yang Li, Yanfeng Zheng, Yaozhi Luo, et al. Seismic load identification for damper-added and base-isolated frame structures using EKF-UI algorithm and data fusion technique[J]. Journal of Building Engineering, 2025, 104.</w:t>
      </w:r>
    </w:p>
    <w:p w14:paraId="3295BF39">
      <w:pPr>
        <w:spacing w:line="300" w:lineRule="auto"/>
        <w:ind w:firstLine="440"/>
      </w:pPr>
      <w:r>
        <w:rPr>
          <w:rFonts w:ascii="Times New Roman" w:hAnsi="Times New Roman" w:eastAsia="宋体"/>
          <w:sz w:val="22"/>
        </w:rPr>
        <w:t>[9] 王庆辉, 张建英. 基于2D激光SLAM的移动机器人系统研究[J]. 计算机与数字工程, 2025, 53(01): 57-62.</w:t>
      </w:r>
    </w:p>
    <w:p w14:paraId="7A0A8D0A">
      <w:pPr>
        <w:spacing w:line="300" w:lineRule="auto"/>
        <w:ind w:firstLine="440"/>
      </w:pPr>
      <w:r>
        <w:rPr>
          <w:rFonts w:ascii="Times New Roman" w:hAnsi="Times New Roman" w:eastAsia="宋体"/>
          <w:sz w:val="22"/>
        </w:rPr>
        <w:t>[10] 贾爱鹏, 吴晓红. 基于EKF的智能船舶多源罗经信号融合研究[J]. 浙江交通职业技术学院学报, 2024, 25(04): 41-46.</w:t>
      </w:r>
    </w:p>
    <w:p w14:paraId="44A6C399">
      <w:pPr>
        <w:spacing w:line="300" w:lineRule="auto"/>
        <w:ind w:firstLine="440"/>
      </w:pPr>
      <w:r>
        <w:rPr>
          <w:rFonts w:ascii="Times New Roman" w:hAnsi="Times New Roman" w:eastAsia="宋体"/>
          <w:sz w:val="22"/>
        </w:rPr>
        <w:t>[11] 杜鑫. 基于多传感器融合的机器人复杂室内环境构图研究与实现[D]. 西安: 西安理工大学, 2024.</w:t>
      </w:r>
    </w:p>
    <w:p w14:paraId="5A11CBF0">
      <w:pPr>
        <w:spacing w:line="300" w:lineRule="auto"/>
        <w:ind w:firstLine="440"/>
      </w:pPr>
      <w:r>
        <w:rPr>
          <w:rFonts w:ascii="Times New Roman" w:hAnsi="Times New Roman" w:eastAsia="宋体"/>
          <w:sz w:val="22"/>
        </w:rPr>
        <w:t>[12] Azarbeik M M, Razavi H, Merat K, et al. Augmenting inertial motion capture with SLAM using EKF and SRUKF data fusion algorithms[J]. Measurement, 2023, 222.</w:t>
      </w:r>
    </w:p>
    <w:p w14:paraId="549ABEFB">
      <w:pPr>
        <w:spacing w:line="300" w:lineRule="auto"/>
        <w:ind w:firstLine="440"/>
      </w:pPr>
      <w:r>
        <w:rPr>
          <w:rFonts w:ascii="Times New Roman" w:hAnsi="Times New Roman" w:eastAsia="宋体"/>
          <w:sz w:val="22"/>
        </w:rPr>
        <w:t>[13] 李健平. 多源数据融合的低空无人机激光扫描平台自主定位定姿关键技术[J]. 武汉大学学报(信息科学版), 2022, 47(03): 481.</w:t>
      </w:r>
    </w:p>
    <w:p w14:paraId="3DBBB175">
      <w:pPr>
        <w:spacing w:line="300" w:lineRule="auto"/>
        <w:ind w:firstLine="440"/>
      </w:pPr>
      <w:r>
        <w:rPr>
          <w:rFonts w:ascii="Times New Roman" w:hAnsi="Times New Roman" w:eastAsia="宋体"/>
          <w:sz w:val="22"/>
        </w:rPr>
        <w:t>[14] 陈为业. 基于数据融合的无人机辐射源定位技术研究[D]. 郑州: 战略支援部队信息工程大学, 2021.</w:t>
      </w:r>
    </w:p>
    <w:p w14:paraId="6F23F2CE">
      <w:pPr>
        <w:spacing w:line="300" w:lineRule="auto"/>
        <w:ind w:firstLine="440"/>
      </w:pPr>
      <w:r>
        <w:rPr>
          <w:rFonts w:ascii="Times New Roman" w:hAnsi="Times New Roman" w:eastAsia="宋体"/>
          <w:sz w:val="22"/>
        </w:rPr>
        <w:t>[15] Zhou G, Luo J, Xu S, et al. An EKF-based multiple data fusion for mobile robot indoor localization[J]. Assembly Automation, 2021, 41(3).</w:t>
      </w:r>
    </w:p>
    <w:p w14:paraId="1210684E">
      <w:pPr>
        <w:spacing w:line="300" w:lineRule="auto"/>
        <w:ind w:firstLine="440"/>
      </w:pPr>
      <w:r>
        <w:rPr>
          <w:rFonts w:ascii="Times New Roman" w:hAnsi="Times New Roman" w:eastAsia="宋体"/>
          <w:sz w:val="22"/>
        </w:rPr>
        <w:t>[16] 李健平. 多源数据融合的低空无人机激光扫描平台自主定位定姿关键技术[D]. 武汉: 武汉大学, 2021.</w:t>
      </w:r>
    </w:p>
    <w:p w14:paraId="74B303AB">
      <w:pPr>
        <w:spacing w:line="300" w:lineRule="auto"/>
        <w:ind w:firstLine="440"/>
      </w:pPr>
      <w:r>
        <w:rPr>
          <w:rFonts w:ascii="Times New Roman" w:hAnsi="Times New Roman" w:eastAsia="宋体"/>
          <w:sz w:val="22"/>
        </w:rPr>
        <w:t>[17] Lee X Y, Gao G W. An improved CI EKF data fusion algorithm for multi-sensor time-delay system[J]. IOP Conference Series: Materials Science and Engineering, 2019, 631(5).</w:t>
      </w:r>
    </w:p>
    <w:p w14:paraId="5DBFF2F1">
      <w:pPr>
        <w:spacing w:line="300" w:lineRule="auto"/>
        <w:ind w:firstLine="440"/>
      </w:pPr>
      <w:r>
        <w:rPr>
          <w:rFonts w:ascii="Times New Roman" w:hAnsi="Times New Roman" w:eastAsia="宋体"/>
          <w:sz w:val="22"/>
        </w:rPr>
        <w:t>[18] 王庆贺, 万刚, 曹雪峰, 等. 基于数据融合的多旋翼无人机定位控制器设计[J]. 系统仿真学报, 2016, 28(10): 2593-2599.</w:t>
      </w:r>
    </w:p>
    <w:p w14:paraId="2D99D1BA">
      <w:pPr>
        <w:spacing w:line="300" w:lineRule="auto"/>
        <w:ind w:firstLine="440"/>
      </w:pPr>
      <w:r>
        <w:rPr>
          <w:rFonts w:ascii="Times New Roman" w:hAnsi="Times New Roman" w:eastAsia="宋体"/>
          <w:sz w:val="22"/>
        </w:rPr>
        <w:t>[19] 吕涛, 张长利, 王树文, 等. 多传感器数据融合的无人机速率估算与定位[J]. 农机化研究, 2016, 38(10): 1-5.</w:t>
      </w:r>
    </w:p>
    <w:p w14:paraId="7E198CBE">
      <w:pPr>
        <w:spacing w:line="300" w:lineRule="auto"/>
        <w:ind w:firstLine="440"/>
      </w:pPr>
      <w:r>
        <w:rPr>
          <w:rFonts w:ascii="Times New Roman" w:hAnsi="Times New Roman" w:eastAsia="宋体"/>
          <w:sz w:val="22"/>
        </w:rPr>
        <w:t>[20] Liu L, Su Y, Zhu J, et al. Data fusion based EKF-UI for real-time simultaneous identification of structural systems and unknown external inputs[J]. Measurement, 2016, 88.</w:t>
      </w:r>
    </w:p>
    <w:p w14:paraId="2513163D">
      <w:pPr>
        <w:spacing w:line="300" w:lineRule="auto"/>
        <w:ind w:firstLine="440"/>
      </w:pPr>
      <w:r>
        <w:rPr>
          <w:rFonts w:ascii="Times New Roman" w:hAnsi="Times New Roman" w:eastAsia="宋体"/>
          <w:sz w:val="22"/>
        </w:rPr>
        <w:t>[21] Robotics; Findings from Technical University Provide New Insights into Robotics (Evaluation of the EKF-Based Estimation Architectures for Data Fusion in Mobile Robots)[J]. Journal of Robotics &amp; Machine Learning, 2015.</w:t>
      </w:r>
    </w:p>
    <w:p w14:paraId="3BF6FB0D">
      <w:pPr>
        <w:spacing w:line="300" w:lineRule="auto"/>
        <w:ind w:firstLine="440"/>
      </w:pPr>
      <w:r>
        <w:rPr>
          <w:rFonts w:ascii="Times New Roman" w:hAnsi="Times New Roman" w:eastAsia="宋体"/>
          <w:sz w:val="22"/>
        </w:rPr>
        <w:t>[22] Simanek J, Reinstein M, Kubelka V. Evaluation of the EKF-Based Estimation Architectures for Data Fusion in Mobile Robots[J]. IEEE/ASME Transactions on Mechatronics, 2015, 20(2).</w:t>
      </w:r>
    </w:p>
    <w:p w14:paraId="6A6258DB">
      <w:pPr>
        <w:spacing w:line="300" w:lineRule="auto"/>
        <w:ind w:firstLine="440"/>
      </w:pPr>
      <w:r>
        <w:rPr>
          <w:rFonts w:ascii="Times New Roman" w:hAnsi="Times New Roman" w:eastAsia="宋体"/>
          <w:sz w:val="22"/>
        </w:rPr>
        <w:t>[23] Lin C M, Hsueh C S. Adaptive EKF-CMAC-Based Multisensor Data Fusion for Maneuvering Target[J]. IEEE Transactions on Instrumentation and Measurement, 2013, 62(7).</w:t>
      </w:r>
    </w:p>
    <w:p w14:paraId="0CEEB2F8">
      <w:pPr>
        <w:pStyle w:val="3"/>
        <w:jc w:val="left"/>
      </w:pPr>
      <w:r>
        <w:t>附录A 主要符号表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29980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D9EAF7"/>
          </w:tcPr>
          <w:p w14:paraId="71B5B666">
            <w:pPr>
              <w:spacing w:after="0" w:line="240" w:lineRule="auto"/>
            </w:pPr>
            <w:r>
              <w:rPr>
                <w:rFonts w:ascii="Times New Roman" w:hAnsi="Times New Roman" w:eastAsia="宋体"/>
                <w:b/>
                <w:sz w:val="18"/>
              </w:rPr>
              <w:t>符号</w:t>
            </w:r>
          </w:p>
        </w:tc>
        <w:tc>
          <w:tcPr>
            <w:tcW w:w="4680" w:type="dxa"/>
            <w:shd w:val="clear" w:color="auto" w:fill="D9EAF7"/>
          </w:tcPr>
          <w:p w14:paraId="776267D7">
            <w:pPr>
              <w:spacing w:after="0" w:line="240" w:lineRule="auto"/>
            </w:pPr>
            <w:r>
              <w:rPr>
                <w:rFonts w:ascii="Times New Roman" w:hAnsi="Times New Roman" w:eastAsia="宋体"/>
                <w:b/>
                <w:sz w:val="18"/>
              </w:rPr>
              <w:t>含义</w:t>
            </w:r>
          </w:p>
        </w:tc>
      </w:tr>
      <w:tr w14:paraId="65F76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D048754">
            <w:pPr>
              <w:spacing w:after="0" w:line="240" w:lineRule="auto"/>
            </w:pPr>
            <m:oMathPara>
              <m:oMath>
                <m:r>
                  <m:rPr/>
                  <m:t>W</m:t>
                </m:r>
              </m:oMath>
            </m:oMathPara>
          </w:p>
        </w:tc>
        <w:tc>
          <w:tcPr>
            <w:tcW w:w="4680" w:type="dxa"/>
          </w:tcPr>
          <w:p w14:paraId="7A9742A8">
            <w:pPr>
              <w:spacing w:after="0" w:line="240" w:lineRule="auto"/>
            </w:pPr>
            <w:r>
              <w:rPr>
                <w:rFonts w:ascii="Times New Roman" w:hAnsi="Times New Roman" w:eastAsia="宋体"/>
                <w:b w:val="0"/>
                <w:sz w:val="18"/>
              </w:rPr>
              <w:t>世界坐标系或局部 ENU/map 坐标系</w:t>
            </w:r>
          </w:p>
        </w:tc>
      </w:tr>
      <w:tr w14:paraId="689FF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5C18767">
            <w:pPr>
              <w:spacing w:after="0" w:line="240" w:lineRule="auto"/>
            </w:pPr>
            <m:oMathPara>
              <m:oMath>
                <m:r>
                  <m:rPr/>
                  <m:t>B</m:t>
                </m:r>
              </m:oMath>
            </m:oMathPara>
          </w:p>
        </w:tc>
        <w:tc>
          <w:tcPr>
            <w:tcW w:w="4680" w:type="dxa"/>
          </w:tcPr>
          <w:p w14:paraId="197BFDE5">
            <w:pPr>
              <w:spacing w:after="0" w:line="240" w:lineRule="auto"/>
            </w:pPr>
            <w:r>
              <w:rPr>
                <w:rFonts w:ascii="Times New Roman" w:hAnsi="Times New Roman" w:eastAsia="宋体"/>
                <w:b w:val="0"/>
                <w:sz w:val="18"/>
              </w:rPr>
              <w:t>机体系或 IMU 坐标系</w:t>
            </w:r>
          </w:p>
        </w:tc>
      </w:tr>
      <w:tr w14:paraId="42740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3F9048F">
            <w:pPr>
              <w:spacing w:after="0" w:line="240" w:lineRule="auto"/>
            </w:pPr>
            <m:oMathPara>
              <m:oMath>
                <m:r>
                  <m:rPr/>
                  <m:t>p</m:t>
                </m:r>
              </m:oMath>
            </m:oMathPara>
          </w:p>
        </w:tc>
        <w:tc>
          <w:tcPr>
            <w:tcW w:w="4680" w:type="dxa"/>
          </w:tcPr>
          <w:p w14:paraId="266AABDB">
            <w:pPr>
              <w:spacing w:after="0" w:line="240" w:lineRule="auto"/>
            </w:pPr>
            <w:r>
              <w:rPr>
                <w:rFonts w:ascii="Times New Roman" w:hAnsi="Times New Roman" w:eastAsia="宋体"/>
                <w:b w:val="0"/>
                <w:sz w:val="18"/>
              </w:rPr>
              <w:t>世界坐标系下位置</w:t>
            </w:r>
          </w:p>
        </w:tc>
      </w:tr>
      <w:tr w14:paraId="4B14F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30041E5">
            <w:pPr>
              <w:spacing w:after="0" w:line="240" w:lineRule="auto"/>
            </w:pPr>
            <m:oMathPara>
              <m:oMath>
                <m:r>
                  <m:rPr/>
                  <m:t>v</m:t>
                </m:r>
              </m:oMath>
            </m:oMathPara>
          </w:p>
        </w:tc>
        <w:tc>
          <w:tcPr>
            <w:tcW w:w="4680" w:type="dxa"/>
          </w:tcPr>
          <w:p w14:paraId="6795917C">
            <w:pPr>
              <w:spacing w:after="0" w:line="240" w:lineRule="auto"/>
            </w:pPr>
            <w:r>
              <w:rPr>
                <w:rFonts w:ascii="Times New Roman" w:hAnsi="Times New Roman" w:eastAsia="宋体"/>
                <w:b w:val="0"/>
                <w:sz w:val="18"/>
              </w:rPr>
              <w:t>世界坐标系下速度</w:t>
            </w:r>
          </w:p>
        </w:tc>
      </w:tr>
      <w:tr w14:paraId="17100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513BDA4">
            <w:pPr>
              <w:spacing w:after="0" w:line="240" w:lineRule="auto"/>
            </w:pPr>
            <m:oMathPara>
              <m:oMath>
                <m:r>
                  <m:rPr/>
                  <m:t>q</m:t>
                </m:r>
              </m:oMath>
            </m:oMathPara>
          </w:p>
        </w:tc>
        <w:tc>
          <w:tcPr>
            <w:tcW w:w="4680" w:type="dxa"/>
          </w:tcPr>
          <w:p w14:paraId="641E0C72">
            <w:pPr>
              <w:spacing w:after="0" w:line="240" w:lineRule="auto"/>
            </w:pPr>
            <w:r>
              <w:rPr>
                <w:rFonts w:ascii="Times New Roman" w:hAnsi="Times New Roman" w:eastAsia="宋体"/>
                <w:b w:val="0"/>
                <w:sz w:val="18"/>
              </w:rPr>
              <w:t>姿态四元数</w:t>
            </w:r>
          </w:p>
        </w:tc>
      </w:tr>
      <w:tr w14:paraId="0D228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FA1F41F">
            <w:pPr>
              <w:spacing w:after="0" w:line="240" w:lineRule="auto"/>
            </w:pPr>
            <m:oMathPara>
              <m:oMath>
                <m:r>
                  <m:rPr/>
                  <m:t>R(q)</m:t>
                </m:r>
              </m:oMath>
            </m:oMathPara>
          </w:p>
        </w:tc>
        <w:tc>
          <w:tcPr>
            <w:tcW w:w="4680" w:type="dxa"/>
          </w:tcPr>
          <w:p w14:paraId="0F4E4F0A">
            <w:pPr>
              <w:spacing w:after="0" w:line="240" w:lineRule="auto"/>
            </w:pPr>
            <w:r>
              <w:rPr>
                <w:rFonts w:ascii="Times New Roman" w:hAnsi="Times New Roman" w:eastAsia="宋体"/>
                <w:b w:val="0"/>
                <w:sz w:val="18"/>
              </w:rPr>
              <w:t>四元数对应旋转矩阵</w:t>
            </w:r>
          </w:p>
        </w:tc>
      </w:tr>
      <w:tr w14:paraId="5BFD0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D076D00">
            <w:pPr>
              <w:spacing w:after="0" w:line="240" w:lineRule="auto"/>
            </w:pPr>
            <m:oMathPara>
              <m:oMath>
                <m:sSub>
                  <m:sSubPr/>
                  <m:e>
                    <m:r>
                      <m:rPr/>
                      <m:t>b</m:t>
                    </m:r>
                  </m:e>
                  <m:sub>
                    <m:r>
                      <m:rPr/>
                      <m:t>g</m:t>
                    </m:r>
                  </m:sub>
                </m:sSub>
              </m:oMath>
            </m:oMathPara>
          </w:p>
        </w:tc>
        <w:tc>
          <w:tcPr>
            <w:tcW w:w="4680" w:type="dxa"/>
          </w:tcPr>
          <w:p w14:paraId="44BB8980">
            <w:pPr>
              <w:spacing w:after="0" w:line="240" w:lineRule="auto"/>
            </w:pPr>
            <w:r>
              <w:rPr>
                <w:rFonts w:ascii="Times New Roman" w:hAnsi="Times New Roman" w:eastAsia="宋体"/>
                <w:b w:val="0"/>
                <w:sz w:val="18"/>
              </w:rPr>
              <w:t>陀螺仪零偏</w:t>
            </w:r>
          </w:p>
        </w:tc>
      </w:tr>
      <w:tr w14:paraId="63FB1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C782C5C">
            <w:pPr>
              <w:spacing w:after="0" w:line="240" w:lineRule="auto"/>
            </w:pPr>
            <m:oMathPara>
              <m:oMath>
                <m:sSub>
                  <m:sSubPr/>
                  <m:e>
                    <m:r>
                      <m:rPr/>
                      <m:t>b</m:t>
                    </m:r>
                  </m:e>
                  <m:sub>
                    <m:r>
                      <m:rPr/>
                      <m:t>a</m:t>
                    </m:r>
                  </m:sub>
                </m:sSub>
              </m:oMath>
            </m:oMathPara>
          </w:p>
        </w:tc>
        <w:tc>
          <w:tcPr>
            <w:tcW w:w="4680" w:type="dxa"/>
          </w:tcPr>
          <w:p w14:paraId="38BABABA">
            <w:pPr>
              <w:spacing w:after="0" w:line="240" w:lineRule="auto"/>
            </w:pPr>
            <w:r>
              <w:rPr>
                <w:rFonts w:ascii="Times New Roman" w:hAnsi="Times New Roman" w:eastAsia="宋体"/>
                <w:b w:val="0"/>
                <w:sz w:val="18"/>
              </w:rPr>
              <w:t>加速度计零偏</w:t>
            </w:r>
          </w:p>
        </w:tc>
      </w:tr>
      <w:tr w14:paraId="2D285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7A278D1">
            <w:pPr>
              <w:spacing w:after="0" w:line="240" w:lineRule="auto"/>
            </w:pPr>
            <m:oMathPara>
              <m:oMath>
                <m:r>
                  <m:rPr/>
                  <m:t>P</m:t>
                </m:r>
              </m:oMath>
            </m:oMathPara>
          </w:p>
        </w:tc>
        <w:tc>
          <w:tcPr>
            <w:tcW w:w="4680" w:type="dxa"/>
          </w:tcPr>
          <w:p w14:paraId="29DEC344">
            <w:pPr>
              <w:spacing w:after="0" w:line="240" w:lineRule="auto"/>
            </w:pPr>
            <w:r>
              <w:rPr>
                <w:rFonts w:ascii="Times New Roman" w:hAnsi="Times New Roman" w:eastAsia="宋体"/>
                <w:b w:val="0"/>
                <w:sz w:val="18"/>
              </w:rPr>
              <w:t>15 维误差状态协方差</w:t>
            </w:r>
          </w:p>
        </w:tc>
      </w:tr>
      <w:tr w14:paraId="0C238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F212BB1">
            <w:pPr>
              <w:spacing w:after="0" w:line="240" w:lineRule="auto"/>
            </w:pPr>
            <m:oMathPara>
              <m:oMath>
                <m:r>
                  <m:rPr/>
                  <m:t>Q</m:t>
                </m:r>
              </m:oMath>
            </m:oMathPara>
          </w:p>
        </w:tc>
        <w:tc>
          <w:tcPr>
            <w:tcW w:w="4680" w:type="dxa"/>
          </w:tcPr>
          <w:p w14:paraId="3A94A625">
            <w:pPr>
              <w:spacing w:after="0" w:line="240" w:lineRule="auto"/>
            </w:pPr>
            <w:r>
              <w:rPr>
                <w:rFonts w:ascii="Times New Roman" w:hAnsi="Times New Roman" w:eastAsia="宋体"/>
                <w:b w:val="0"/>
                <w:sz w:val="18"/>
              </w:rPr>
              <w:t>IMU 输入噪声协方差</w:t>
            </w:r>
          </w:p>
        </w:tc>
      </w:tr>
      <w:tr w14:paraId="78E48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4F71249">
            <w:pPr>
              <w:spacing w:after="0" w:line="240" w:lineRule="auto"/>
            </w:pPr>
            <m:oMathPara>
              <m:oMath>
                <m:sSub>
                  <m:sSubPr/>
                  <m:e>
                    <m:r>
                      <m:rPr/>
                      <m:t>R</m:t>
                    </m:r>
                  </m:e>
                  <m:sub>
                    <m:r>
                      <m:rPr/>
                      <m:t>odom</m:t>
                    </m:r>
                  </m:sub>
                </m:sSub>
              </m:oMath>
            </m:oMathPara>
          </w:p>
        </w:tc>
        <w:tc>
          <w:tcPr>
            <w:tcW w:w="4680" w:type="dxa"/>
          </w:tcPr>
          <w:p w14:paraId="4E97AC56">
            <w:pPr>
              <w:spacing w:after="0" w:line="240" w:lineRule="auto"/>
            </w:pPr>
            <w:r>
              <w:rPr>
                <w:rFonts w:ascii="Times New Roman" w:hAnsi="Times New Roman" w:eastAsia="宋体"/>
                <w:b w:val="0"/>
                <w:sz w:val="18"/>
              </w:rPr>
              <w:t>odom 观测噪声协方差</w:t>
            </w:r>
          </w:p>
        </w:tc>
      </w:tr>
      <w:tr w14:paraId="7ED2A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50EA60C">
            <w:pPr>
              <w:spacing w:after="0" w:line="240" w:lineRule="auto"/>
            </w:pPr>
            <m:oMathPara>
              <m:oMath>
                <m:sSub>
                  <m:sSubPr/>
                  <m:e>
                    <m:r>
                      <m:rPr/>
                      <m:t>R</m:t>
                    </m:r>
                  </m:e>
                  <m:sub>
                    <m:r>
                      <m:rPr/>
                      <m:t>gnss</m:t>
                    </m:r>
                  </m:sub>
                </m:sSub>
              </m:oMath>
            </m:oMathPara>
          </w:p>
        </w:tc>
        <w:tc>
          <w:tcPr>
            <w:tcW w:w="4680" w:type="dxa"/>
          </w:tcPr>
          <w:p w14:paraId="1FD9D78E">
            <w:pPr>
              <w:spacing w:after="0" w:line="240" w:lineRule="auto"/>
            </w:pPr>
            <w:r>
              <w:rPr>
                <w:rFonts w:ascii="Times New Roman" w:hAnsi="Times New Roman" w:eastAsia="宋体"/>
                <w:b w:val="0"/>
                <w:sz w:val="18"/>
              </w:rPr>
              <w:t>GNSS 观测噪声协方差</w:t>
            </w:r>
          </w:p>
        </w:tc>
      </w:tr>
      <w:tr w14:paraId="22AFE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C524A12">
            <w:pPr>
              <w:spacing w:after="0" w:line="240" w:lineRule="auto"/>
            </w:pPr>
            <m:oMathPara>
              <m:oMath>
                <m:r>
                  <m:rPr/>
                  <m:t>r</m:t>
                </m:r>
              </m:oMath>
            </m:oMathPara>
          </w:p>
        </w:tc>
        <w:tc>
          <w:tcPr>
            <w:tcW w:w="4680" w:type="dxa"/>
          </w:tcPr>
          <w:p w14:paraId="0C8B6FA2">
            <w:pPr>
              <w:spacing w:after="0" w:line="240" w:lineRule="auto"/>
            </w:pPr>
            <w:r>
              <w:rPr>
                <w:rFonts w:ascii="Times New Roman" w:hAnsi="Times New Roman" w:eastAsia="宋体"/>
                <w:b w:val="0"/>
                <w:sz w:val="18"/>
              </w:rPr>
              <w:t>新息或观测残差</w:t>
            </w:r>
          </w:p>
        </w:tc>
      </w:tr>
      <w:tr w14:paraId="73528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887DBA9">
            <w:pPr>
              <w:spacing w:after="0" w:line="240" w:lineRule="auto"/>
            </w:pPr>
            <m:oMathPara>
              <m:oMath>
                <m:r>
                  <m:rPr/>
                  <m:t>S</m:t>
                </m:r>
              </m:oMath>
            </m:oMathPara>
          </w:p>
        </w:tc>
        <w:tc>
          <w:tcPr>
            <w:tcW w:w="4680" w:type="dxa"/>
          </w:tcPr>
          <w:p w14:paraId="3B063D6B">
            <w:pPr>
              <w:spacing w:after="0" w:line="240" w:lineRule="auto"/>
            </w:pPr>
            <w:r>
              <w:rPr>
                <w:rFonts w:ascii="Times New Roman" w:hAnsi="Times New Roman" w:eastAsia="宋体"/>
                <w:b w:val="0"/>
                <w:sz w:val="18"/>
              </w:rPr>
              <w:t>新息协方差</w:t>
            </w:r>
          </w:p>
        </w:tc>
      </w:tr>
      <w:tr w14:paraId="6891E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77961F3">
            <w:pPr>
              <w:spacing w:after="0" w:line="240" w:lineRule="auto"/>
            </w:pPr>
            <m:oMathPara>
              <m:oMath>
                <m:r>
                  <m:rPr/>
                  <m:t>K</m:t>
                </m:r>
              </m:oMath>
            </m:oMathPara>
          </w:p>
        </w:tc>
        <w:tc>
          <w:tcPr>
            <w:tcW w:w="4680" w:type="dxa"/>
          </w:tcPr>
          <w:p w14:paraId="71F8820F">
            <w:pPr>
              <w:spacing w:after="0" w:line="240" w:lineRule="auto"/>
            </w:pPr>
            <w:r>
              <w:rPr>
                <w:rFonts w:ascii="Times New Roman" w:hAnsi="Times New Roman" w:eastAsia="宋体"/>
                <w:b w:val="0"/>
                <w:sz w:val="18"/>
              </w:rPr>
              <w:t>卡尔曼增益</w:t>
            </w:r>
          </w:p>
        </w:tc>
      </w:tr>
      <w:tr w14:paraId="4AA20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5EA046E">
            <w:pPr>
              <w:spacing w:after="0" w:line="240" w:lineRule="auto"/>
            </w:pPr>
            <w:r>
              <w:rPr>
                <w:rFonts w:ascii="Times New Roman" w:hAnsi="Times New Roman" w:eastAsia="宋体"/>
                <w:b w:val="0"/>
                <w:sz w:val="18"/>
              </w:rPr>
              <w:t>NIS</w:t>
            </w:r>
          </w:p>
        </w:tc>
        <w:tc>
          <w:tcPr>
            <w:tcW w:w="4680" w:type="dxa"/>
          </w:tcPr>
          <w:p w14:paraId="1FD2430B">
            <w:pPr>
              <w:spacing w:after="0" w:line="240" w:lineRule="auto"/>
            </w:pPr>
            <w:r>
              <w:rPr>
                <w:rFonts w:ascii="Times New Roman" w:hAnsi="Times New Roman" w:eastAsia="宋体"/>
                <w:b w:val="0"/>
                <w:sz w:val="18"/>
              </w:rPr>
              <w:t>归一化新息平方</w:t>
            </w:r>
          </w:p>
        </w:tc>
      </w:tr>
    </w:tbl>
    <w:p w14:paraId="6222E527"/>
    <w:p w14:paraId="52F4E40C">
      <w:pPr>
        <w:pStyle w:val="3"/>
        <w:jc w:val="left"/>
      </w:pPr>
      <w:r>
        <w:t>附录B 关键公式推导补充</w:t>
      </w:r>
    </w:p>
    <w:p w14:paraId="5E06493F">
      <w:pPr>
        <w:spacing w:line="300" w:lineRule="auto"/>
        <w:ind w:firstLine="440"/>
      </w:pPr>
      <w:r>
        <w:t xml:space="preserve">GNSS 三维位置更新中，观测矩阵为 </w:t>
      </w:r>
      <m:oMath>
        <m:r>
          <m:rPr/>
          <m:t>H=[</m:t>
        </m:r>
        <m:sSub>
          <m:sSubPr/>
          <m:e>
            <m:r>
              <m:rPr/>
              <m:t>I</m:t>
            </m:r>
          </m:e>
          <m:sub>
            <m:r>
              <m:rPr/>
              <m:t>3</m:t>
            </m:r>
          </m:sub>
        </m:sSub>
        <m:r>
          <m:rPr/>
          <m:t>,</m:t>
        </m:r>
        <m:r>
          <m:rPr>
            <m:sty m:val="b"/>
          </m:rPr>
          <m:t>0</m:t>
        </m:r>
        <m:r>
          <m:rPr/>
          <m:t>]</m:t>
        </m:r>
      </m:oMath>
      <w:r>
        <w:t>。新息协方差为</w:t>
      </w:r>
    </w:p>
    <w:p w14:paraId="76E9A89F">
      <w:pPr>
        <w:tabs>
          <w:tab w:val="center" w:pos="4680"/>
          <w:tab w:val="right" w:pos="9360"/>
        </w:tabs>
        <w:spacing w:before="120" w:after="120" w:line="240" w:lineRule="auto"/>
      </w:pPr>
      <w:r>
        <w:tab/>
      </w:r>
      <m:oMath>
        <m:r>
          <m:rPr/>
          <m:t>S=HP</m:t>
        </m:r>
        <m:sSup>
          <m:sSupPr/>
          <m:e>
            <m:r>
              <m:rPr/>
              <m:t>H</m:t>
            </m:r>
          </m:e>
          <m:sup>
            <m:r>
              <m:rPr/>
              <m:t>T</m:t>
            </m:r>
          </m:sup>
        </m:sSup>
        <m:r>
          <m:rPr/>
          <m:t>+</m:t>
        </m:r>
        <m:sSub>
          <m:sSubPr/>
          <m:e>
            <m:r>
              <m:rPr/>
              <m:t>R</m:t>
            </m:r>
          </m:e>
          <m:sub>
            <m:r>
              <m:rPr/>
              <m:t>gnss</m:t>
            </m:r>
          </m:sub>
        </m:sSub>
      </m:oMath>
      <w:r>
        <w:tab/>
      </w:r>
      <w:r>
        <w:t>(B-1)</w:t>
      </w:r>
    </w:p>
    <w:p w14:paraId="3BDA8BBD">
      <w:pPr>
        <w:spacing w:line="300" w:lineRule="auto"/>
        <w:ind w:firstLine="440"/>
      </w:pPr>
      <w:r>
        <w:rPr>
          <w:rFonts w:ascii="Times New Roman" w:hAnsi="Times New Roman" w:eastAsia="宋体"/>
          <w:sz w:val="22"/>
        </w:rPr>
        <w:t>卡尔曼增益为</w:t>
      </w:r>
    </w:p>
    <w:p w14:paraId="4DBF3480">
      <w:pPr>
        <w:tabs>
          <w:tab w:val="center" w:pos="4680"/>
          <w:tab w:val="right" w:pos="9360"/>
        </w:tabs>
        <w:spacing w:before="120" w:after="120" w:line="240" w:lineRule="auto"/>
      </w:pPr>
      <w:r>
        <w:tab/>
      </w:r>
      <m:oMath>
        <m:r>
          <m:rPr/>
          <m:t>K=P</m:t>
        </m:r>
        <m:sSup>
          <m:sSupPr/>
          <m:e>
            <m:r>
              <m:rPr/>
              <m:t>H</m:t>
            </m:r>
          </m:e>
          <m:sup>
            <m:r>
              <m:rPr/>
              <m:t>T</m:t>
            </m:r>
          </m:sup>
        </m:sSup>
        <m:sSup>
          <m:sSupPr/>
          <m:e>
            <m:r>
              <m:rPr/>
              <m:t>S</m:t>
            </m:r>
          </m:e>
          <m:sup>
            <m:r>
              <m:rPr/>
              <m:t>−1</m:t>
            </m:r>
          </m:sup>
        </m:sSup>
      </m:oMath>
      <w:r>
        <w:tab/>
      </w:r>
      <w:r>
        <w:t>(B-2)</w:t>
      </w:r>
    </w:p>
    <w:p w14:paraId="018C7B02">
      <w:pPr>
        <w:spacing w:line="300" w:lineRule="auto"/>
        <w:ind w:firstLine="440"/>
      </w:pPr>
      <w:r>
        <w:rPr>
          <w:rFonts w:ascii="Times New Roman" w:hAnsi="Times New Roman" w:eastAsia="宋体"/>
          <w:sz w:val="22"/>
        </w:rPr>
        <w:t>位置残差为</w:t>
      </w:r>
    </w:p>
    <w:p w14:paraId="01728D2B">
      <w:pPr>
        <w:tabs>
          <w:tab w:val="center" w:pos="4680"/>
          <w:tab w:val="right" w:pos="9360"/>
        </w:tabs>
        <w:spacing w:before="120" w:after="120" w:line="240" w:lineRule="auto"/>
      </w:pPr>
      <w:r>
        <w:tab/>
      </w:r>
      <m:oMath>
        <m:r>
          <m:rPr/>
          <m:t>r=</m:t>
        </m:r>
        <m:sSub>
          <m:sSubPr/>
          <m:e>
            <m:r>
              <m:rPr/>
              <m:t>p</m:t>
            </m:r>
          </m:e>
          <m:sub>
            <m:r>
              <m:rPr/>
              <m:t>gnss</m:t>
            </m:r>
          </m:sub>
        </m:sSub>
        <m:r>
          <m:rPr/>
          <m:t>−</m:t>
        </m:r>
        <m:acc>
          <m:accPr/>
          <m:e>
            <m:r>
              <m:rPr/>
              <m:t>p</m:t>
            </m:r>
          </m:e>
        </m:acc>
      </m:oMath>
      <w:r>
        <w:tab/>
      </w:r>
      <w:r>
        <w:t>(B-3)</w:t>
      </w:r>
    </w:p>
    <w:p w14:paraId="7139DF7E">
      <w:pPr>
        <w:spacing w:line="300" w:lineRule="auto"/>
        <w:ind w:firstLine="440"/>
      </w:pPr>
      <w:r>
        <w:t xml:space="preserve">误差状态更新后通过 boxplus 注入名义状态。位置注入为 </w:t>
      </w:r>
      <m:oMath>
        <m:r>
          <m:rPr/>
          <m:t>p←p+δp</m:t>
        </m:r>
      </m:oMath>
      <w:r>
        <w:t>，速度和零偏同理；姿态注入为</w:t>
      </w:r>
    </w:p>
    <w:p w14:paraId="59683D5F">
      <w:pPr>
        <w:tabs>
          <w:tab w:val="center" w:pos="4680"/>
          <w:tab w:val="right" w:pos="9360"/>
        </w:tabs>
        <w:spacing w:before="120" w:after="120" w:line="240" w:lineRule="auto"/>
      </w:pPr>
      <w:r>
        <w:tab/>
      </w:r>
      <m:oMath>
        <m:r>
          <m:rPr/>
          <m:t>q←q⊗</m:t>
        </m:r>
        <m:r>
          <m:rPr>
            <m:sty m:val="p"/>
          </m:rPr>
          <m:t>Exp</m:t>
        </m:r>
        <m:r>
          <m:rPr/>
          <m:t>(δ</m:t>
        </m:r>
        <m:r>
          <m:rPr>
            <m:sty m:val="bi"/>
          </m:rPr>
          <m:t>θ</m:t>
        </m:r>
        <m:r>
          <m:rPr/>
          <m:t>)</m:t>
        </m:r>
      </m:oMath>
      <w:r>
        <w:tab/>
      </w:r>
      <w:r>
        <w:t>(B-4)</w:t>
      </w:r>
    </w:p>
    <w:p w14:paraId="41AFCCA8">
      <w:pPr>
        <w:spacing w:line="300" w:lineRule="auto"/>
        <w:ind w:firstLine="440"/>
      </w:pPr>
      <w:r>
        <w:rPr>
          <w:rFonts w:ascii="Times New Roman" w:hAnsi="Times New Roman" w:eastAsia="宋体"/>
          <w:sz w:val="22"/>
        </w:rPr>
        <w:t>并进行归一化。该过程保证四元数仍满足单位约束。</w:t>
      </w:r>
    </w:p>
    <w:p w14:paraId="3BD5749B">
      <w:pPr>
        <w:pStyle w:val="3"/>
        <w:jc w:val="left"/>
      </w:pPr>
      <w:r>
        <w:t>附录C 仿真与工程参数配置表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6DE69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shd w:val="clear" w:color="auto" w:fill="D9EAF7"/>
          </w:tcPr>
          <w:p w14:paraId="0ADA6F00">
            <w:pPr>
              <w:spacing w:after="0" w:line="240" w:lineRule="auto"/>
            </w:pPr>
            <w:r>
              <w:rPr>
                <w:rFonts w:ascii="Times New Roman" w:hAnsi="Times New Roman" w:eastAsia="宋体"/>
                <w:b/>
                <w:sz w:val="18"/>
              </w:rPr>
              <w:t>参数</w:t>
            </w:r>
          </w:p>
        </w:tc>
        <w:tc>
          <w:tcPr>
            <w:tcW w:w="3120" w:type="dxa"/>
            <w:shd w:val="clear" w:color="auto" w:fill="D9EAF7"/>
          </w:tcPr>
          <w:p w14:paraId="2239734C">
            <w:pPr>
              <w:spacing w:after="0" w:line="240" w:lineRule="auto"/>
            </w:pPr>
            <w:r>
              <w:rPr>
                <w:rFonts w:ascii="Times New Roman" w:hAnsi="Times New Roman" w:eastAsia="宋体"/>
                <w:b/>
                <w:sz w:val="18"/>
              </w:rPr>
              <w:t>默认或实验值</w:t>
            </w:r>
          </w:p>
        </w:tc>
        <w:tc>
          <w:tcPr>
            <w:tcW w:w="3120" w:type="dxa"/>
            <w:shd w:val="clear" w:color="auto" w:fill="D9EAF7"/>
          </w:tcPr>
          <w:p w14:paraId="18E03A99">
            <w:pPr>
              <w:spacing w:after="0" w:line="240" w:lineRule="auto"/>
            </w:pPr>
            <w:r>
              <w:rPr>
                <w:rFonts w:ascii="Times New Roman" w:hAnsi="Times New Roman" w:eastAsia="宋体"/>
                <w:b/>
                <w:sz w:val="18"/>
              </w:rPr>
              <w:t>说明</w:t>
            </w:r>
          </w:p>
        </w:tc>
      </w:tr>
      <w:tr w14:paraId="7FBD9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EAAF7C5">
            <w:pPr>
              <w:spacing w:after="0" w:line="240" w:lineRule="auto"/>
            </w:pPr>
            <w:r>
              <w:rPr>
                <w:rFonts w:ascii="Times New Roman" w:hAnsi="Times New Roman" w:eastAsia="宋体"/>
                <w:b w:val="0"/>
                <w:sz w:val="18"/>
              </w:rPr>
              <w:t>`gyro_cov`</w:t>
            </w:r>
          </w:p>
        </w:tc>
        <w:tc>
          <w:tcPr>
            <w:tcW w:w="3120" w:type="dxa"/>
          </w:tcPr>
          <w:p w14:paraId="790FDC07">
            <w:pPr>
              <w:spacing w:after="0" w:line="240" w:lineRule="auto"/>
            </w:pPr>
            <w:r>
              <w:rPr>
                <w:rFonts w:ascii="Times New Roman" w:hAnsi="Times New Roman" w:eastAsia="宋体"/>
                <w:b w:val="0"/>
                <w:sz w:val="18"/>
              </w:rPr>
              <w:t>0.05</w:t>
            </w:r>
          </w:p>
        </w:tc>
        <w:tc>
          <w:tcPr>
            <w:tcW w:w="3120" w:type="dxa"/>
          </w:tcPr>
          <w:p w14:paraId="53F8192D">
            <w:pPr>
              <w:spacing w:after="0" w:line="240" w:lineRule="auto"/>
            </w:pPr>
            <w:r>
              <w:rPr>
                <w:rFonts w:ascii="Times New Roman" w:hAnsi="Times New Roman" w:eastAsia="宋体"/>
                <w:b w:val="0"/>
                <w:sz w:val="18"/>
              </w:rPr>
              <w:t>陀螺仪过程噪声</w:t>
            </w:r>
          </w:p>
        </w:tc>
      </w:tr>
      <w:tr w14:paraId="47B84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24ED427">
            <w:pPr>
              <w:spacing w:after="0" w:line="240" w:lineRule="auto"/>
            </w:pPr>
            <w:r>
              <w:rPr>
                <w:rFonts w:ascii="Times New Roman" w:hAnsi="Times New Roman" w:eastAsia="宋体"/>
                <w:b w:val="0"/>
                <w:sz w:val="18"/>
              </w:rPr>
              <w:t>`acc_cov`</w:t>
            </w:r>
          </w:p>
        </w:tc>
        <w:tc>
          <w:tcPr>
            <w:tcW w:w="3120" w:type="dxa"/>
          </w:tcPr>
          <w:p w14:paraId="4FDA6619">
            <w:pPr>
              <w:spacing w:after="0" w:line="240" w:lineRule="auto"/>
            </w:pPr>
            <w:r>
              <w:rPr>
                <w:rFonts w:ascii="Times New Roman" w:hAnsi="Times New Roman" w:eastAsia="宋体"/>
                <w:b w:val="0"/>
                <w:sz w:val="18"/>
              </w:rPr>
              <w:t>0.20</w:t>
            </w:r>
          </w:p>
        </w:tc>
        <w:tc>
          <w:tcPr>
            <w:tcW w:w="3120" w:type="dxa"/>
          </w:tcPr>
          <w:p w14:paraId="1787A213">
            <w:pPr>
              <w:spacing w:after="0" w:line="240" w:lineRule="auto"/>
            </w:pPr>
            <w:r>
              <w:rPr>
                <w:rFonts w:ascii="Times New Roman" w:hAnsi="Times New Roman" w:eastAsia="宋体"/>
                <w:b w:val="0"/>
                <w:sz w:val="18"/>
              </w:rPr>
              <w:t>加速度计过程噪声</w:t>
            </w:r>
          </w:p>
        </w:tc>
      </w:tr>
      <w:tr w14:paraId="1DF5B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DA3CCDA">
            <w:pPr>
              <w:spacing w:after="0" w:line="240" w:lineRule="auto"/>
            </w:pPr>
            <w:r>
              <w:rPr>
                <w:rFonts w:ascii="Times New Roman" w:hAnsi="Times New Roman" w:eastAsia="宋体"/>
                <w:b w:val="0"/>
                <w:sz w:val="18"/>
              </w:rPr>
              <w:t>`position_cov`</w:t>
            </w:r>
          </w:p>
        </w:tc>
        <w:tc>
          <w:tcPr>
            <w:tcW w:w="3120" w:type="dxa"/>
          </w:tcPr>
          <w:p w14:paraId="045BF400">
            <w:pPr>
              <w:spacing w:after="0" w:line="240" w:lineRule="auto"/>
            </w:pPr>
            <w:r>
              <w:rPr>
                <w:rFonts w:ascii="Times New Roman" w:hAnsi="Times New Roman" w:eastAsia="宋体"/>
                <w:b w:val="0"/>
                <w:sz w:val="18"/>
              </w:rPr>
              <w:t>0.005</w:t>
            </w:r>
          </w:p>
        </w:tc>
        <w:tc>
          <w:tcPr>
            <w:tcW w:w="3120" w:type="dxa"/>
          </w:tcPr>
          <w:p w14:paraId="185A0B56">
            <w:pPr>
              <w:spacing w:after="0" w:line="240" w:lineRule="auto"/>
            </w:pPr>
            <w:r>
              <w:rPr>
                <w:rFonts w:ascii="Times New Roman" w:hAnsi="Times New Roman" w:eastAsia="宋体"/>
                <w:b w:val="0"/>
                <w:sz w:val="18"/>
              </w:rPr>
              <w:t>odom 位置观测噪声</w:t>
            </w:r>
          </w:p>
        </w:tc>
      </w:tr>
      <w:tr w14:paraId="65C48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DCD17D9">
            <w:pPr>
              <w:spacing w:after="0" w:line="240" w:lineRule="auto"/>
            </w:pPr>
            <w:r>
              <w:rPr>
                <w:rFonts w:ascii="Times New Roman" w:hAnsi="Times New Roman" w:eastAsia="宋体"/>
                <w:b w:val="0"/>
                <w:sz w:val="18"/>
              </w:rPr>
              <w:t>`q_rp_cov`</w:t>
            </w:r>
          </w:p>
        </w:tc>
        <w:tc>
          <w:tcPr>
            <w:tcW w:w="3120" w:type="dxa"/>
          </w:tcPr>
          <w:p w14:paraId="1665B0AB">
            <w:pPr>
              <w:spacing w:after="0" w:line="240" w:lineRule="auto"/>
            </w:pPr>
            <w:r>
              <w:rPr>
                <w:rFonts w:ascii="Times New Roman" w:hAnsi="Times New Roman" w:eastAsia="宋体"/>
                <w:b w:val="0"/>
                <w:sz w:val="18"/>
              </w:rPr>
              <w:t>0.01</w:t>
            </w:r>
          </w:p>
        </w:tc>
        <w:tc>
          <w:tcPr>
            <w:tcW w:w="3120" w:type="dxa"/>
          </w:tcPr>
          <w:p w14:paraId="2BEDD9A1">
            <w:pPr>
              <w:spacing w:after="0" w:line="240" w:lineRule="auto"/>
            </w:pPr>
            <w:r>
              <w:rPr>
                <w:rFonts w:ascii="Times New Roman" w:hAnsi="Times New Roman" w:eastAsia="宋体"/>
                <w:b w:val="0"/>
                <w:sz w:val="18"/>
              </w:rPr>
              <w:t>odom roll/pitch 观测噪声</w:t>
            </w:r>
          </w:p>
        </w:tc>
      </w:tr>
      <w:tr w14:paraId="30BC3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6E92203">
            <w:pPr>
              <w:spacing w:after="0" w:line="240" w:lineRule="auto"/>
            </w:pPr>
            <w:r>
              <w:rPr>
                <w:rFonts w:ascii="Times New Roman" w:hAnsi="Times New Roman" w:eastAsia="宋体"/>
                <w:b w:val="0"/>
                <w:sz w:val="18"/>
              </w:rPr>
              <w:t>`q_yaw_cov`</w:t>
            </w:r>
          </w:p>
        </w:tc>
        <w:tc>
          <w:tcPr>
            <w:tcW w:w="3120" w:type="dxa"/>
          </w:tcPr>
          <w:p w14:paraId="41DEE354">
            <w:pPr>
              <w:spacing w:after="0" w:line="240" w:lineRule="auto"/>
            </w:pPr>
            <w:r>
              <w:rPr>
                <w:rFonts w:ascii="Times New Roman" w:hAnsi="Times New Roman" w:eastAsia="宋体"/>
                <w:b w:val="0"/>
                <w:sz w:val="18"/>
              </w:rPr>
              <w:t>0.01</w:t>
            </w:r>
          </w:p>
        </w:tc>
        <w:tc>
          <w:tcPr>
            <w:tcW w:w="3120" w:type="dxa"/>
          </w:tcPr>
          <w:p w14:paraId="686F9336">
            <w:pPr>
              <w:spacing w:after="0" w:line="240" w:lineRule="auto"/>
            </w:pPr>
            <w:r>
              <w:rPr>
                <w:rFonts w:ascii="Times New Roman" w:hAnsi="Times New Roman" w:eastAsia="宋体"/>
                <w:b w:val="0"/>
                <w:sz w:val="18"/>
              </w:rPr>
              <w:t>odom yaw 观测噪声</w:t>
            </w:r>
          </w:p>
        </w:tc>
      </w:tr>
      <w:tr w14:paraId="7C58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97A1617">
            <w:pPr>
              <w:spacing w:after="0" w:line="240" w:lineRule="auto"/>
            </w:pPr>
            <w:r>
              <w:rPr>
                <w:rFonts w:ascii="Times New Roman" w:hAnsi="Times New Roman" w:eastAsia="宋体"/>
                <w:b w:val="0"/>
                <w:sz w:val="18"/>
              </w:rPr>
              <w:t>`odom_jump_threshold`</w:t>
            </w:r>
          </w:p>
        </w:tc>
        <w:tc>
          <w:tcPr>
            <w:tcW w:w="3120" w:type="dxa"/>
          </w:tcPr>
          <w:p w14:paraId="5DBCA212">
            <w:pPr>
              <w:spacing w:after="0" w:line="240" w:lineRule="auto"/>
            </w:pPr>
            <w:r>
              <w:rPr>
                <w:rFonts w:ascii="Times New Roman" w:hAnsi="Times New Roman" w:eastAsia="宋体"/>
                <w:b w:val="0"/>
                <w:sz w:val="18"/>
              </w:rPr>
              <w:t>2.0 m</w:t>
            </w:r>
          </w:p>
        </w:tc>
        <w:tc>
          <w:tcPr>
            <w:tcW w:w="3120" w:type="dxa"/>
          </w:tcPr>
          <w:p w14:paraId="230605BC">
            <w:pPr>
              <w:spacing w:after="0" w:line="240" w:lineRule="auto"/>
            </w:pPr>
            <w:r>
              <w:rPr>
                <w:rFonts w:ascii="Times New Roman" w:hAnsi="Times New Roman" w:eastAsia="宋体"/>
                <w:b w:val="0"/>
                <w:sz w:val="18"/>
              </w:rPr>
              <w:t>odom 单步跳变检测阈值</w:t>
            </w:r>
          </w:p>
        </w:tc>
      </w:tr>
      <w:tr w14:paraId="63679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07C6DF9">
            <w:pPr>
              <w:spacing w:after="0" w:line="240" w:lineRule="auto"/>
            </w:pPr>
            <w:r>
              <w:rPr>
                <w:rFonts w:ascii="Times New Roman" w:hAnsi="Times New Roman" w:eastAsia="宋体"/>
                <w:b w:val="0"/>
                <w:sz w:val="18"/>
              </w:rPr>
              <w:t>`odom_adaptive_threshold`</w:t>
            </w:r>
          </w:p>
        </w:tc>
        <w:tc>
          <w:tcPr>
            <w:tcW w:w="3120" w:type="dxa"/>
          </w:tcPr>
          <w:p w14:paraId="0C350F7F">
            <w:pPr>
              <w:spacing w:after="0" w:line="240" w:lineRule="auto"/>
            </w:pPr>
            <w:r>
              <w:rPr>
                <w:rFonts w:ascii="Times New Roman" w:hAnsi="Times New Roman" w:eastAsia="宋体"/>
                <w:b w:val="0"/>
                <w:sz w:val="18"/>
              </w:rPr>
              <w:t>1.5 m</w:t>
            </w:r>
          </w:p>
        </w:tc>
        <w:tc>
          <w:tcPr>
            <w:tcW w:w="3120" w:type="dxa"/>
          </w:tcPr>
          <w:p w14:paraId="3015DBD5">
            <w:pPr>
              <w:spacing w:after="0" w:line="240" w:lineRule="auto"/>
            </w:pPr>
            <w:r>
              <w:rPr>
                <w:rFonts w:ascii="Times New Roman" w:hAnsi="Times New Roman" w:eastAsia="宋体"/>
                <w:b w:val="0"/>
                <w:sz w:val="18"/>
              </w:rPr>
              <w:t>odom 弱化阈值</w:t>
            </w:r>
          </w:p>
        </w:tc>
      </w:tr>
      <w:tr w14:paraId="51A3C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17B00EB">
            <w:pPr>
              <w:spacing w:after="0" w:line="240" w:lineRule="auto"/>
            </w:pPr>
            <w:r>
              <w:rPr>
                <w:rFonts w:ascii="Times New Roman" w:hAnsi="Times New Roman" w:eastAsia="宋体"/>
                <w:b w:val="0"/>
                <w:sz w:val="18"/>
              </w:rPr>
              <w:t>`odom_adaptive_reject_threshold`</w:t>
            </w:r>
          </w:p>
        </w:tc>
        <w:tc>
          <w:tcPr>
            <w:tcW w:w="3120" w:type="dxa"/>
          </w:tcPr>
          <w:p w14:paraId="18717A6F">
            <w:pPr>
              <w:spacing w:after="0" w:line="240" w:lineRule="auto"/>
            </w:pPr>
            <w:r>
              <w:rPr>
                <w:rFonts w:ascii="Times New Roman" w:hAnsi="Times New Roman" w:eastAsia="宋体"/>
                <w:b w:val="0"/>
                <w:sz w:val="18"/>
              </w:rPr>
              <w:t>4.0 m</w:t>
            </w:r>
          </w:p>
        </w:tc>
        <w:tc>
          <w:tcPr>
            <w:tcW w:w="3120" w:type="dxa"/>
          </w:tcPr>
          <w:p w14:paraId="6DF5A5D2">
            <w:pPr>
              <w:spacing w:after="0" w:line="240" w:lineRule="auto"/>
            </w:pPr>
            <w:r>
              <w:rPr>
                <w:rFonts w:ascii="Times New Roman" w:hAnsi="Times New Roman" w:eastAsia="宋体"/>
                <w:b w:val="0"/>
                <w:sz w:val="18"/>
              </w:rPr>
              <w:t>odom 最大弱化阈值</w:t>
            </w:r>
          </w:p>
        </w:tc>
      </w:tr>
      <w:tr w14:paraId="49452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45F6C1E">
            <w:pPr>
              <w:spacing w:after="0" w:line="240" w:lineRule="auto"/>
            </w:pPr>
            <w:r>
              <w:rPr>
                <w:rFonts w:ascii="Times New Roman" w:hAnsi="Times New Roman" w:eastAsia="宋体"/>
                <w:b w:val="0"/>
                <w:sz w:val="18"/>
              </w:rPr>
              <w:t>`odom_adaptive_max_scale`</w:t>
            </w:r>
          </w:p>
        </w:tc>
        <w:tc>
          <w:tcPr>
            <w:tcW w:w="3120" w:type="dxa"/>
          </w:tcPr>
          <w:p w14:paraId="58FB6F78">
            <w:pPr>
              <w:spacing w:after="0" w:line="240" w:lineRule="auto"/>
            </w:pPr>
            <w:r>
              <w:rPr>
                <w:rFonts w:ascii="Times New Roman" w:hAnsi="Times New Roman" w:eastAsia="宋体"/>
                <w:b w:val="0"/>
                <w:sz w:val="18"/>
              </w:rPr>
              <w:t>100</w:t>
            </w:r>
          </w:p>
        </w:tc>
        <w:tc>
          <w:tcPr>
            <w:tcW w:w="3120" w:type="dxa"/>
          </w:tcPr>
          <w:p w14:paraId="5350B68F">
            <w:pPr>
              <w:spacing w:after="0" w:line="240" w:lineRule="auto"/>
            </w:pPr>
            <w:r>
              <w:rPr>
                <w:rFonts w:ascii="Times New Roman" w:hAnsi="Times New Roman" w:eastAsia="宋体"/>
                <w:b w:val="0"/>
                <w:sz w:val="18"/>
              </w:rPr>
              <w:t>odom 最大协方差放大倍数</w:t>
            </w:r>
          </w:p>
        </w:tc>
      </w:tr>
      <w:tr w14:paraId="2B03D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796C249">
            <w:pPr>
              <w:spacing w:after="0" w:line="240" w:lineRule="auto"/>
            </w:pPr>
            <w:r>
              <w:rPr>
                <w:rFonts w:ascii="Times New Roman" w:hAnsi="Times New Roman" w:eastAsia="宋体"/>
                <w:b w:val="0"/>
                <w:sz w:val="18"/>
              </w:rPr>
              <w:t>`gnss_min_interval`</w:t>
            </w:r>
          </w:p>
        </w:tc>
        <w:tc>
          <w:tcPr>
            <w:tcW w:w="3120" w:type="dxa"/>
          </w:tcPr>
          <w:p w14:paraId="27ACDA28">
            <w:pPr>
              <w:spacing w:after="0" w:line="240" w:lineRule="auto"/>
            </w:pPr>
            <w:r>
              <w:rPr>
                <w:rFonts w:ascii="Times New Roman" w:hAnsi="Times New Roman" w:eastAsia="宋体"/>
                <w:b w:val="0"/>
                <w:sz w:val="18"/>
              </w:rPr>
              <w:t>1.0 s</w:t>
            </w:r>
          </w:p>
        </w:tc>
        <w:tc>
          <w:tcPr>
            <w:tcW w:w="3120" w:type="dxa"/>
          </w:tcPr>
          <w:p w14:paraId="46BCB907">
            <w:pPr>
              <w:spacing w:after="0" w:line="240" w:lineRule="auto"/>
            </w:pPr>
            <w:r>
              <w:rPr>
                <w:rFonts w:ascii="Times New Roman" w:hAnsi="Times New Roman" w:eastAsia="宋体"/>
                <w:b w:val="0"/>
                <w:sz w:val="18"/>
              </w:rPr>
              <w:t>GNSS 最小融合间隔</w:t>
            </w:r>
          </w:p>
        </w:tc>
      </w:tr>
      <w:tr w14:paraId="0350F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37CFCF3">
            <w:pPr>
              <w:spacing w:after="0" w:line="240" w:lineRule="auto"/>
            </w:pPr>
            <w:r>
              <w:rPr>
                <w:rFonts w:ascii="Times New Roman" w:hAnsi="Times New Roman" w:eastAsia="宋体"/>
                <w:b w:val="0"/>
                <w:sz w:val="18"/>
              </w:rPr>
              <w:t>`gnss_min_cov_xy`</w:t>
            </w:r>
          </w:p>
        </w:tc>
        <w:tc>
          <w:tcPr>
            <w:tcW w:w="3120" w:type="dxa"/>
          </w:tcPr>
          <w:p w14:paraId="65AB5389">
            <w:pPr>
              <w:spacing w:after="0" w:line="240" w:lineRule="auto"/>
            </w:pPr>
            <w:r>
              <w:rPr>
                <w:rFonts w:ascii="Times New Roman" w:hAnsi="Times New Roman" w:eastAsia="宋体"/>
                <w:b w:val="0"/>
                <w:sz w:val="18"/>
              </w:rPr>
              <w:t>64-100 m²</w:t>
            </w:r>
          </w:p>
        </w:tc>
        <w:tc>
          <w:tcPr>
            <w:tcW w:w="3120" w:type="dxa"/>
          </w:tcPr>
          <w:p w14:paraId="314B2AD2">
            <w:pPr>
              <w:spacing w:after="0" w:line="240" w:lineRule="auto"/>
            </w:pPr>
            <w:r>
              <w:rPr>
                <w:rFonts w:ascii="Times New Roman" w:hAnsi="Times New Roman" w:eastAsia="宋体"/>
                <w:b w:val="0"/>
                <w:sz w:val="18"/>
              </w:rPr>
              <w:t>GNSS XY 协方差下限</w:t>
            </w:r>
          </w:p>
        </w:tc>
      </w:tr>
      <w:tr w14:paraId="04CA8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B47CE3C">
            <w:pPr>
              <w:spacing w:after="0" w:line="240" w:lineRule="auto"/>
            </w:pPr>
            <w:r>
              <w:rPr>
                <w:rFonts w:ascii="Times New Roman" w:hAnsi="Times New Roman" w:eastAsia="宋体"/>
                <w:b w:val="0"/>
                <w:sz w:val="18"/>
              </w:rPr>
              <w:t>`gnss_min_cov_z`</w:t>
            </w:r>
          </w:p>
        </w:tc>
        <w:tc>
          <w:tcPr>
            <w:tcW w:w="3120" w:type="dxa"/>
          </w:tcPr>
          <w:p w14:paraId="351D2FDE">
            <w:pPr>
              <w:spacing w:after="0" w:line="240" w:lineRule="auto"/>
            </w:pPr>
            <w:r>
              <w:rPr>
                <w:rFonts w:ascii="Times New Roman" w:hAnsi="Times New Roman" w:eastAsia="宋体"/>
                <w:b w:val="0"/>
                <w:sz w:val="18"/>
              </w:rPr>
              <w:t>100-144 m²</w:t>
            </w:r>
          </w:p>
        </w:tc>
        <w:tc>
          <w:tcPr>
            <w:tcW w:w="3120" w:type="dxa"/>
          </w:tcPr>
          <w:p w14:paraId="23E8EE29">
            <w:pPr>
              <w:spacing w:after="0" w:line="240" w:lineRule="auto"/>
            </w:pPr>
            <w:r>
              <w:rPr>
                <w:rFonts w:ascii="Times New Roman" w:hAnsi="Times New Roman" w:eastAsia="宋体"/>
                <w:b w:val="0"/>
                <w:sz w:val="18"/>
              </w:rPr>
              <w:t>GNSS Z 协方差下限</w:t>
            </w:r>
          </w:p>
        </w:tc>
      </w:tr>
      <w:tr w14:paraId="19A85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64B143A">
            <w:pPr>
              <w:spacing w:after="0" w:line="240" w:lineRule="auto"/>
            </w:pPr>
            <w:r>
              <w:rPr>
                <w:rFonts w:ascii="Times New Roman" w:hAnsi="Times New Roman" w:eastAsia="宋体"/>
                <w:b w:val="0"/>
                <w:sz w:val="18"/>
              </w:rPr>
              <w:t>`gnss_adaptive_threshold`</w:t>
            </w:r>
          </w:p>
        </w:tc>
        <w:tc>
          <w:tcPr>
            <w:tcW w:w="3120" w:type="dxa"/>
          </w:tcPr>
          <w:p w14:paraId="758B59A3">
            <w:pPr>
              <w:spacing w:after="0" w:line="240" w:lineRule="auto"/>
            </w:pPr>
            <w:r>
              <w:rPr>
                <w:rFonts w:ascii="Times New Roman" w:hAnsi="Times New Roman" w:eastAsia="宋体"/>
                <w:b w:val="0"/>
                <w:sz w:val="18"/>
              </w:rPr>
              <w:t>3.0 m</w:t>
            </w:r>
          </w:p>
        </w:tc>
        <w:tc>
          <w:tcPr>
            <w:tcW w:w="3120" w:type="dxa"/>
          </w:tcPr>
          <w:p w14:paraId="217FD598">
            <w:pPr>
              <w:spacing w:after="0" w:line="240" w:lineRule="auto"/>
            </w:pPr>
            <w:r>
              <w:rPr>
                <w:rFonts w:ascii="Times New Roman" w:hAnsi="Times New Roman" w:eastAsia="宋体"/>
                <w:b w:val="0"/>
                <w:sz w:val="18"/>
              </w:rPr>
              <w:t>GNSS 弱化阈值</w:t>
            </w:r>
          </w:p>
        </w:tc>
      </w:tr>
      <w:tr w14:paraId="5179F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413D1D9">
            <w:pPr>
              <w:spacing w:after="0" w:line="240" w:lineRule="auto"/>
            </w:pPr>
            <w:r>
              <w:rPr>
                <w:rFonts w:ascii="Times New Roman" w:hAnsi="Times New Roman" w:eastAsia="宋体"/>
                <w:b w:val="0"/>
                <w:sz w:val="18"/>
              </w:rPr>
              <w:t>`gnss_adaptive_reject_threshold`</w:t>
            </w:r>
          </w:p>
        </w:tc>
        <w:tc>
          <w:tcPr>
            <w:tcW w:w="3120" w:type="dxa"/>
          </w:tcPr>
          <w:p w14:paraId="00B0A12B">
            <w:pPr>
              <w:spacing w:after="0" w:line="240" w:lineRule="auto"/>
            </w:pPr>
            <w:r>
              <w:rPr>
                <w:rFonts w:ascii="Times New Roman" w:hAnsi="Times New Roman" w:eastAsia="宋体"/>
                <w:b w:val="0"/>
                <w:sz w:val="18"/>
              </w:rPr>
              <w:t>5.0 m</w:t>
            </w:r>
          </w:p>
        </w:tc>
        <w:tc>
          <w:tcPr>
            <w:tcW w:w="3120" w:type="dxa"/>
          </w:tcPr>
          <w:p w14:paraId="453AC923">
            <w:pPr>
              <w:spacing w:after="0" w:line="240" w:lineRule="auto"/>
            </w:pPr>
            <w:r>
              <w:rPr>
                <w:rFonts w:ascii="Times New Roman" w:hAnsi="Times New Roman" w:eastAsia="宋体"/>
                <w:b w:val="0"/>
                <w:sz w:val="18"/>
              </w:rPr>
              <w:t>GNSS 拒绝阈值</w:t>
            </w:r>
          </w:p>
        </w:tc>
      </w:tr>
      <w:tr w14:paraId="2543F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F762A6C">
            <w:pPr>
              <w:spacing w:after="0" w:line="240" w:lineRule="auto"/>
            </w:pPr>
            <w:r>
              <w:rPr>
                <w:rFonts w:ascii="Times New Roman" w:hAnsi="Times New Roman" w:eastAsia="宋体"/>
                <w:b w:val="0"/>
                <w:sz w:val="18"/>
              </w:rPr>
              <w:t>`gnss_alignment_min_samples`</w:t>
            </w:r>
          </w:p>
        </w:tc>
        <w:tc>
          <w:tcPr>
            <w:tcW w:w="3120" w:type="dxa"/>
          </w:tcPr>
          <w:p w14:paraId="178F66BD">
            <w:pPr>
              <w:spacing w:after="0" w:line="240" w:lineRule="auto"/>
            </w:pPr>
            <w:r>
              <w:rPr>
                <w:rFonts w:ascii="Times New Roman" w:hAnsi="Times New Roman" w:eastAsia="宋体"/>
                <w:b w:val="0"/>
                <w:sz w:val="18"/>
              </w:rPr>
              <w:t>5</w:t>
            </w:r>
          </w:p>
        </w:tc>
        <w:tc>
          <w:tcPr>
            <w:tcW w:w="3120" w:type="dxa"/>
          </w:tcPr>
          <w:p w14:paraId="198783BA">
            <w:pPr>
              <w:spacing w:after="0" w:line="240" w:lineRule="auto"/>
            </w:pPr>
            <w:r>
              <w:rPr>
                <w:rFonts w:ascii="Times New Roman" w:hAnsi="Times New Roman" w:eastAsia="宋体"/>
                <w:b w:val="0"/>
                <w:sz w:val="18"/>
              </w:rPr>
              <w:t>GNSS yaw 对齐最小样本数</w:t>
            </w:r>
          </w:p>
        </w:tc>
      </w:tr>
      <w:tr w14:paraId="2B215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3BA0837">
            <w:pPr>
              <w:spacing w:after="0" w:line="240" w:lineRule="auto"/>
            </w:pPr>
            <w:r>
              <w:rPr>
                <w:rFonts w:ascii="Times New Roman" w:hAnsi="Times New Roman" w:eastAsia="宋体"/>
                <w:b w:val="0"/>
                <w:sz w:val="18"/>
              </w:rPr>
              <w:t>`gnss_alignment_min_motion`</w:t>
            </w:r>
          </w:p>
        </w:tc>
        <w:tc>
          <w:tcPr>
            <w:tcW w:w="3120" w:type="dxa"/>
          </w:tcPr>
          <w:p w14:paraId="72968EDF">
            <w:pPr>
              <w:spacing w:after="0" w:line="240" w:lineRule="auto"/>
            </w:pPr>
            <w:r>
              <w:rPr>
                <w:rFonts w:ascii="Times New Roman" w:hAnsi="Times New Roman" w:eastAsia="宋体"/>
                <w:b w:val="0"/>
                <w:sz w:val="18"/>
              </w:rPr>
              <w:t>1.0 m</w:t>
            </w:r>
          </w:p>
        </w:tc>
        <w:tc>
          <w:tcPr>
            <w:tcW w:w="3120" w:type="dxa"/>
          </w:tcPr>
          <w:p w14:paraId="765473FD">
            <w:pPr>
              <w:spacing w:after="0" w:line="240" w:lineRule="auto"/>
            </w:pPr>
            <w:r>
              <w:rPr>
                <w:rFonts w:ascii="Times New Roman" w:hAnsi="Times New Roman" w:eastAsia="宋体"/>
                <w:b w:val="0"/>
                <w:sz w:val="18"/>
              </w:rPr>
              <w:t>GNSS yaw 对齐最小运动距离</w:t>
            </w:r>
          </w:p>
        </w:tc>
      </w:tr>
    </w:tbl>
    <w:p w14:paraId="71F16368"/>
    <w:sectPr>
      <w:pgSz w:w="12240" w:h="15840"/>
      <w:pgMar w:top="1296" w:right="1440" w:bottom="1296"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1A2C2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5206</Words>
  <Characters>7779</Characters>
  <Lines>0</Lines>
  <Paragraphs>0</Paragraphs>
  <TotalTime>3</TotalTime>
  <ScaleCrop>false</ScaleCrop>
  <LinksUpToDate>false</LinksUpToDate>
  <CharactersWithSpaces>8460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李志成</cp:lastModifiedBy>
  <dcterms:modified xsi:type="dcterms:W3CDTF">2026-05-07T15:44:01Z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eyJoZGlkIjoiMzM0Y2NmYTNlODI3NTk2ZDEwZWUwYTA5ZTYwNzUxY2QiLCJ1c2VySWQiOiIxNDk0NTAzNjQ2In0=</vt:lpwstr>
  </property>
  <property fmtid="{D5CDD505-2E9C-101B-9397-08002B2CF9AE}" pid="3" name="KSOProductBuildVer">
    <vt:lpwstr>2052-12.1.0.24034</vt:lpwstr>
  </property>
  <property fmtid="{D5CDD505-2E9C-101B-9397-08002B2CF9AE}" pid="4" name="ICV">
    <vt:lpwstr>9A250A928B3347ED9FA238203EE397C5_12</vt:lpwstr>
  </property>
</Properties>
</file>